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1AF63D3C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/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4164944F" w14:textId="77777777" w:rsidR="009367BC" w:rsidRDefault="009367BC" w:rsidP="009367BC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 learner,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3BA7531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A9A7D01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Technical-Skills</w:t>
            </w:r>
          </w:p>
        </w:tc>
      </w:tr>
    </w:tbl>
    <w:p w14:paraId="432EACDF" w14:textId="77777777" w:rsidR="009367BC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JavaScript-Java-C++-HTML5-CSS-jQuery-AJAX-API-Express.js-Node.js-MySQL-Git-NPM-React-Bootstrap-TDD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60900A0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70AAB935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0DEB932" w14:textId="77777777" w:rsidR="009367BC" w:rsidRPr="0084172D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84172D">
        <w:rPr>
          <w:rStyle w:val="ratvtextpnth-last-child1"/>
          <w:rFonts w:ascii="Century Gothic" w:eastAsia="Century Gothic" w:hAnsi="Century Gothic"/>
          <w:sz w:val="22"/>
          <w:szCs w:val="22"/>
        </w:rPr>
        <w:t>Creative-Motivated-Motivating-Networking-Teamwork-Dedicated-Willingness to learn-Problem Solver</w:t>
      </w:r>
    </w:p>
    <w:p w14:paraId="4B735B2D" w14:textId="77777777" w:rsidR="009367BC" w:rsidRDefault="009367BC" w:rsidP="009367BC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67DEE5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237DA70A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482E6DC8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72DBFD27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38365F2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Weather Dashboard</w:t>
            </w:r>
          </w:p>
          <w:p w14:paraId="18EC6E2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414A76A1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Fighter Music</w:t>
            </w:r>
          </w:p>
          <w:p w14:paraId="60B5DB9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BB75A7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04179E0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Interactive Quiz</w:t>
            </w:r>
          </w:p>
          <w:p w14:paraId="1915DE2A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76F8BB8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Employee Management Sys.</w:t>
            </w:r>
          </w:p>
          <w:p w14:paraId="3F3E6AA7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588E6F6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6B5450A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Created UI using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Bootsrap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and CSS. Featuring dynamically updated manipulation to the DOM, using AJAX to receive information from the open weather API, also utilizing local storage.</w:t>
            </w:r>
          </w:p>
          <w:p w14:paraId="1CA70424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Application using API that can find an artist or song and return relevant information. Features dynamically updated HTML/CSS using AJAX</w:t>
            </w:r>
          </w:p>
          <w:p w14:paraId="4E569B1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Interactive Quiz, created by scratch using HTML, CSS, and vanilla JavaScript, to create a fun and interactive UI/UX</w:t>
            </w:r>
          </w:p>
          <w:p w14:paraId="6B889C2B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Terminal ran application for managing a company’s employees, using Node, Inquirer and MySQL</w:t>
            </w:r>
          </w:p>
        </w:tc>
      </w:tr>
    </w:tbl>
    <w:p w14:paraId="7C8BB1C8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55005A26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16304629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8F5A0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5F51DE41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B7E2399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12888F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Full-Stack Development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B1C14AC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62C8404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25A7CE72" w14:textId="77777777" w:rsidTr="000F4705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375797E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66B28C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- 2021-05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4808F69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egree"/>
                <w:rFonts w:ascii="Century Gothic" w:eastAsia="Century Gothic" w:hAnsi="Century Gothic" w:cs="Century Gothic"/>
              </w:rPr>
            </w:pPr>
          </w:p>
          <w:p w14:paraId="1AE81E6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5E3F7D7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31A7AF00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2D98D1A6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08F166B3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</w:p>
          <w:p w14:paraId="2FFD9062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tbl>
      <w:tblPr>
        <w:tblStyle w:val="documentdivparagraphTable"/>
        <w:tblW w:w="1128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15B5A2AD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AAFA32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F13AEF8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Mobile Expert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12C2DB8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T-Mobile US Inc., Dallas, TX</w:t>
            </w:r>
          </w:p>
          <w:p w14:paraId="26E2CC94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Kept customers and other employees up to date on latest devices and technology by performing frequent product demonstrations.</w:t>
            </w:r>
          </w:p>
          <w:p w14:paraId="65CF1059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Listened to customer needs and desires to identify and recommend optimal products.</w:t>
            </w:r>
          </w:p>
          <w:p w14:paraId="53B30437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Met and exceeded upsell goals by highlighting target merchandise with strategic promotional approaches.</w:t>
            </w:r>
          </w:p>
        </w:tc>
      </w:tr>
    </w:tbl>
    <w:p w14:paraId="742E8183" w14:textId="77777777" w:rsidR="009367BC" w:rsidRDefault="009367BC" w:rsidP="009367BC">
      <w:pPr>
        <w:pStyle w:val="documentsinglecolumn"/>
        <w:spacing w:before="100"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372B8769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1BF694B3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423B28AA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5DB34A6D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 xml:space="preserve">Interests </w:t>
            </w:r>
          </w:p>
        </w:tc>
      </w:tr>
    </w:tbl>
    <w:p w14:paraId="6A0F58B2" w14:textId="77777777" w:rsidR="000C3639" w:rsidRPr="00B1472B" w:rsidRDefault="000C3639" w:rsidP="000C3639">
      <w:pPr>
        <w:pStyle w:val="documentsinglecolumn"/>
        <w:spacing w:before="1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Basketball -CodeWars-Learning – Skateboarding – Video Games – Public Speaking – Listening to Music</w:t>
      </w: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8B7AE" w14:textId="77777777" w:rsidR="001220DD" w:rsidRDefault="001220DD">
      <w:pPr>
        <w:spacing w:line="240" w:lineRule="auto"/>
      </w:pPr>
      <w:r>
        <w:separator/>
      </w:r>
    </w:p>
  </w:endnote>
  <w:endnote w:type="continuationSeparator" w:id="0">
    <w:p w14:paraId="3DAB9AD3" w14:textId="77777777" w:rsidR="001220DD" w:rsidRDefault="001220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9D109F96-B7CA-B64E-9545-B037A8FC3FD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AD689BD-E496-1346-B893-6E1F74624E30}"/>
    <w:embedBold r:id="rId3" w:fontKey="{3403DED0-AC2B-CB41-B6DA-0D32F9412AE4}"/>
    <w:embedBoldItalic r:id="rId4" w:fontKey="{B2DAAF0D-54A8-254F-B8AB-78BEFB5C054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A0FA34AF-D5E2-5F4C-8BEF-ED38CD6A818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C4E537BE-3D07-0F4A-A9BD-6C6AAA49361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8E3F585A-8560-9C4E-903F-B63099F8BBDD}"/>
    <w:embedBold r:id="rId8" w:fontKey="{03B6E24D-26FA-3642-94B8-E56A359CCD43}"/>
    <w:embedItalic r:id="rId9" w:fontKey="{22443588-FE52-E14D-9BE5-6E7D1FF3957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FF707455-7EDC-3646-91C7-26B6F2FE8BD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D376F839-5F84-614E-9DAF-4092D9025B1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094211CC-67F6-7F47-B92C-F30966854C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CA4190" w14:textId="77777777" w:rsidR="001220DD" w:rsidRDefault="001220DD">
      <w:pPr>
        <w:spacing w:line="240" w:lineRule="auto"/>
      </w:pPr>
      <w:r>
        <w:separator/>
      </w:r>
    </w:p>
  </w:footnote>
  <w:footnote w:type="continuationSeparator" w:id="0">
    <w:p w14:paraId="77EB7836" w14:textId="77777777" w:rsidR="001220DD" w:rsidRDefault="001220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A243664"/>
    <w:multiLevelType w:val="hybridMultilevel"/>
    <w:tmpl w:val="CA90993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0C3639"/>
    <w:rsid w:val="000F61B3"/>
    <w:rsid w:val="001220DD"/>
    <w:rsid w:val="001E4E10"/>
    <w:rsid w:val="003D37F2"/>
    <w:rsid w:val="004C20BE"/>
    <w:rsid w:val="00556A02"/>
    <w:rsid w:val="009367BC"/>
    <w:rsid w:val="00991C4A"/>
    <w:rsid w:val="00A65E88"/>
    <w:rsid w:val="00CA7964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8</cp:revision>
  <dcterms:created xsi:type="dcterms:W3CDTF">2020-12-21T05:10:00Z</dcterms:created>
  <dcterms:modified xsi:type="dcterms:W3CDTF">2020-12-30T02:36:00Z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