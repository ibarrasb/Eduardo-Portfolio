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441B4E18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</w:t>
            </w:r>
            <w:r w:rsidR="00132549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|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4164944F" w14:textId="77777777" w:rsidR="009367BC" w:rsidRDefault="009367BC" w:rsidP="009367BC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 learner,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3BA7531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A9A7D01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Technical-Skills</w:t>
            </w:r>
          </w:p>
        </w:tc>
      </w:tr>
    </w:tbl>
    <w:p w14:paraId="432EACDF" w14:textId="64B2259C" w:rsidR="009367BC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JavaScript-Java-C++-HTML5-CSS-jQuery-AJAX-API-Express.js-Node.js-MySQL-Git-NPM-React</w:t>
      </w:r>
      <w:r w:rsidR="00E22AEE"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-Angular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-TDD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60900A0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70AAB935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0DEB932" w14:textId="77777777" w:rsidR="009367BC" w:rsidRPr="0084172D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84172D">
        <w:rPr>
          <w:rStyle w:val="ratvtextpnth-last-child1"/>
          <w:rFonts w:ascii="Century Gothic" w:eastAsia="Century Gothic" w:hAnsi="Century Gothic"/>
          <w:sz w:val="22"/>
          <w:szCs w:val="22"/>
        </w:rPr>
        <w:t>Creative-Motivated-Motivating-Networking-Teamwork-Dedicated-Willingness to learn-Problem Solver</w:t>
      </w:r>
    </w:p>
    <w:p w14:paraId="4B735B2D" w14:textId="77777777" w:rsidR="009367BC" w:rsidRDefault="009367BC" w:rsidP="009367BC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95"/>
      </w:tblGrid>
      <w:tr w:rsidR="009367BC" w14:paraId="267DEE5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tbl>
            <w:tblPr>
              <w:tblStyle w:val="documentheading"/>
              <w:tblW w:w="5040" w:type="pct"/>
              <w:tblBorders>
                <w:bottom w:val="single" w:sz="8" w:space="0" w:color="CCCCCC"/>
              </w:tblBorders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375"/>
            </w:tblGrid>
            <w:tr w:rsidR="00384B5A" w14:paraId="2ABB9D94" w14:textId="77777777" w:rsidTr="007F1E6C">
              <w:tc>
                <w:tcPr>
                  <w:tcW w:w="5000" w:type="pct"/>
                  <w:tcMar>
                    <w:top w:w="305" w:type="dxa"/>
                    <w:left w:w="5" w:type="dxa"/>
                    <w:bottom w:w="110" w:type="dxa"/>
                    <w:right w:w="5" w:type="dxa"/>
                  </w:tcMar>
                  <w:vAlign w:val="bottom"/>
                  <w:hideMark/>
                </w:tcPr>
                <w:p w14:paraId="1F16049C" w14:textId="77777777" w:rsidR="00384B5A" w:rsidRDefault="00384B5A" w:rsidP="00384B5A">
                  <w:pPr>
                    <w:pStyle w:val="documentsectiontitle"/>
                    <w:rPr>
                      <w:rStyle w:val="documentsectiontitleCell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ocumentsectiontitleCell"/>
                      <w:rFonts w:ascii="Century Gothic" w:eastAsia="Century Gothic" w:hAnsi="Century Gothic" w:cs="Century Gothic"/>
                      <w:b/>
                      <w:bCs/>
                    </w:rPr>
                    <w:t>Work History</w:t>
                  </w:r>
                </w:p>
              </w:tc>
            </w:tr>
          </w:tbl>
          <w:tbl>
            <w:tblPr>
              <w:tblStyle w:val="documentdivparagraphTable"/>
              <w:tblW w:w="11280" w:type="dxa"/>
              <w:tblInd w:w="5" w:type="dxa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500"/>
              <w:gridCol w:w="8780"/>
            </w:tblGrid>
            <w:tr w:rsidR="00384B5A" w14:paraId="7CC7512C" w14:textId="77777777" w:rsidTr="007F1E6C">
              <w:tc>
                <w:tcPr>
                  <w:tcW w:w="2500" w:type="dxa"/>
                  <w:tcMar>
                    <w:top w:w="0" w:type="dxa"/>
                    <w:left w:w="5" w:type="dxa"/>
                    <w:bottom w:w="5" w:type="dxa"/>
                    <w:right w:w="105" w:type="dxa"/>
                  </w:tcMar>
                  <w:hideMark/>
                </w:tcPr>
                <w:p w14:paraId="7A99067C" w14:textId="77777777" w:rsidR="00384B5A" w:rsidRDefault="00384B5A" w:rsidP="00384B5A">
                  <w:pPr>
                    <w:pStyle w:val="spandateswrapperParagraph"/>
                    <w:pBdr>
                      <w:right w:val="none" w:sz="0" w:space="0" w:color="auto"/>
                    </w:pBdr>
                    <w:ind w:right="300"/>
                    <w:rPr>
                      <w:rStyle w:val="spandateswrapper"/>
                      <w:rFonts w:ascii="Century Gothic" w:eastAsia="Century Gothic" w:hAnsi="Century Gothic" w:cs="Century Gothic"/>
                      <w:sz w:val="4"/>
                      <w:szCs w:val="4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</w:rPr>
                    <w:t>2021-02</w:t>
                  </w:r>
                  <w:r>
                    <w:rPr>
                      <w:rStyle w:val="spandateswrapper"/>
                      <w:rFonts w:ascii="Century Gothic" w:eastAsia="Century Gothic" w:hAnsi="Century Gothic" w:cs="Century Gothic"/>
                    </w:rPr>
                    <w:t xml:space="preserve"> </w:t>
                  </w:r>
                  <w:r>
                    <w:rPr>
                      <w:rStyle w:val="txtBold"/>
                      <w:rFonts w:ascii="Century Gothic" w:eastAsia="Century Gothic" w:hAnsi="Century Gothic" w:cs="Century Gothic"/>
                    </w:rPr>
                    <w:t>- Current</w:t>
                  </w:r>
                </w:p>
              </w:tc>
              <w:tc>
                <w:tcPr>
                  <w:tcW w:w="878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B9ACD70" w14:textId="77777777" w:rsidR="00384B5A" w:rsidRDefault="00384B5A" w:rsidP="00384B5A">
                  <w:pPr>
                    <w:pStyle w:val="spandateswrapperParagraph"/>
                    <w:pBdr>
                      <w:right w:val="none" w:sz="0" w:space="0" w:color="auto"/>
                    </w:pBdr>
                    <w:ind w:right="300"/>
                    <w:rPr>
                      <w:rStyle w:val="txtBold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</w:rPr>
                    <w:t>Software Engineer</w:t>
                  </w:r>
                </w:p>
                <w:p w14:paraId="5CC82E68" w14:textId="77777777" w:rsidR="00384B5A" w:rsidRDefault="00384B5A" w:rsidP="00384B5A">
                  <w:pPr>
                    <w:pStyle w:val="documentmb5Paragraph"/>
                    <w:spacing w:line="340" w:lineRule="atLeast"/>
                    <w:ind w:right="200"/>
                    <w:rPr>
                      <w:rStyle w:val="documentsinglecolumnCharacter"/>
                      <w:rFonts w:ascii="Century Gothic" w:eastAsia="Century Gothic" w:hAnsi="Century Gothic" w:cs="Century Gothic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2"/>
                      <w:szCs w:val="22"/>
                    </w:rPr>
                    <w:t>Disaster Accountability Project</w:t>
                  </w:r>
                </w:p>
                <w:p w14:paraId="06A93B21" w14:textId="77777777" w:rsidR="00384B5A" w:rsidRDefault="00384B5A" w:rsidP="00384B5A">
                  <w:pPr>
                    <w:pStyle w:val="documentulli"/>
                    <w:numPr>
                      <w:ilvl w:val="0"/>
                      <w:numId w:val="1"/>
                    </w:numPr>
                    <w:spacing w:line="340" w:lineRule="atLeast"/>
                    <w:ind w:left="320" w:right="200" w:hanging="201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>Front-End Development using TypeScript, HTML, CSS</w:t>
                  </w:r>
                </w:p>
                <w:p w14:paraId="254E1152" w14:textId="77777777" w:rsidR="00384B5A" w:rsidRPr="0005699E" w:rsidRDefault="00384B5A" w:rsidP="00384B5A">
                  <w:pPr>
                    <w:pStyle w:val="documentulli"/>
                    <w:numPr>
                      <w:ilvl w:val="0"/>
                      <w:numId w:val="1"/>
                    </w:numPr>
                    <w:spacing w:line="340" w:lineRule="atLeast"/>
                    <w:ind w:left="320" w:right="200" w:hanging="201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05699E"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>Implemented functionality to the application using AngularJS</w:t>
                  </w:r>
                  <w:r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framework</w:t>
                  </w:r>
                </w:p>
                <w:p w14:paraId="3EFB3056" w14:textId="77777777" w:rsidR="00384B5A" w:rsidRPr="0005699E" w:rsidRDefault="00384B5A" w:rsidP="00384B5A">
                  <w:pPr>
                    <w:pStyle w:val="documentulli"/>
                    <w:numPr>
                      <w:ilvl w:val="0"/>
                      <w:numId w:val="1"/>
                    </w:numPr>
                    <w:spacing w:line="340" w:lineRule="atLeast"/>
                    <w:ind w:left="320" w:right="200" w:hanging="201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05699E"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>Involved in maintaining a responsive and clean UI/UX</w:t>
                  </w:r>
                </w:p>
                <w:p w14:paraId="457A19E6" w14:textId="77777777" w:rsidR="00384B5A" w:rsidRPr="0005699E" w:rsidRDefault="00384B5A" w:rsidP="00384B5A">
                  <w:pPr>
                    <w:pStyle w:val="documentulli"/>
                    <w:numPr>
                      <w:ilvl w:val="0"/>
                      <w:numId w:val="1"/>
                    </w:numPr>
                    <w:spacing w:line="340" w:lineRule="atLeast"/>
                    <w:ind w:left="320" w:right="200" w:hanging="201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05699E"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>Troubleshooting any website issues or bugs that arise/design and code review</w:t>
                  </w:r>
                </w:p>
                <w:p w14:paraId="78407168" w14:textId="77777777" w:rsidR="00384B5A" w:rsidRPr="0005699E" w:rsidRDefault="00384B5A" w:rsidP="00384B5A">
                  <w:pPr>
                    <w:pStyle w:val="documentulli"/>
                    <w:numPr>
                      <w:ilvl w:val="0"/>
                      <w:numId w:val="1"/>
                    </w:numPr>
                    <w:spacing w:line="340" w:lineRule="atLeast"/>
                    <w:ind w:left="320" w:right="200" w:hanging="201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05699E"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  <w:t>Utilized GitHub as version control</w:t>
                  </w:r>
                </w:p>
                <w:p w14:paraId="5B4B8F5A" w14:textId="77777777" w:rsidR="00384B5A" w:rsidRDefault="00384B5A" w:rsidP="00384B5A">
                  <w:pPr>
                    <w:pStyle w:val="documentulli"/>
                    <w:spacing w:line="340" w:lineRule="atLeast"/>
                    <w:ind w:left="320" w:right="200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7BED87EA" w14:textId="77777777" w:rsidR="00384B5A" w:rsidRDefault="00384B5A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</w:p>
          <w:p w14:paraId="237DA70A" w14:textId="01A6ED62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482E6DC8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72DBFD27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63CCA960" w14:textId="77777777" w:rsidR="007149B6" w:rsidRDefault="007149B6" w:rsidP="007149B6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Shower Thoughts</w:t>
            </w:r>
          </w:p>
          <w:p w14:paraId="18EC6E2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65402765" w14:textId="77777777" w:rsidR="007149B6" w:rsidRDefault="007149B6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60B5DB9F" w14:textId="1A651AE4" w:rsidR="009367BC" w:rsidRDefault="007149B6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Angular Task Manager</w:t>
            </w:r>
          </w:p>
          <w:p w14:paraId="3BB75A7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04179E05" w14:textId="6E1C990B" w:rsidR="009367BC" w:rsidRDefault="00565CFF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React</w:t>
            </w:r>
            <w:r w:rsidR="009367BC">
              <w:rPr>
                <w:rStyle w:val="txtBold"/>
                <w:rFonts w:ascii="Century Gothic" w:eastAsia="Century Gothic" w:hAnsi="Century Gothic" w:cs="Century Gothic"/>
              </w:rPr>
              <w:t xml:space="preserve"> Quiz</w:t>
            </w:r>
          </w:p>
          <w:p w14:paraId="1915DE2A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76F8BB8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Employee Management Sys.</w:t>
            </w:r>
          </w:p>
          <w:p w14:paraId="3F3E6AA7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588E6F6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7EBE07AD" w14:textId="77777777" w:rsidR="007149B6" w:rsidRDefault="007149B6" w:rsidP="007149B6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6D67D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Full-Stack Web application where users can anonymously ask questions or make announcements. Application uses JavaScript, Node, Express, MySQL/JAWSDB, Handlebars and is hosted by Heroku.</w:t>
            </w:r>
          </w:p>
          <w:p w14:paraId="6F19A00B" w14:textId="77777777" w:rsidR="007149B6" w:rsidRPr="00907F44" w:rsidRDefault="007149B6" w:rsidP="007149B6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907F44">
              <w:rPr>
                <w:rFonts w:ascii="Century Gothic" w:eastAsia="Century Gothic" w:hAnsi="Century Gothic" w:cs="Century Gothic"/>
                <w:sz w:val="22"/>
                <w:szCs w:val="22"/>
              </w:rPr>
              <w:t>Responsive To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-</w:t>
            </w:r>
            <w:r w:rsidRPr="00907F44">
              <w:rPr>
                <w:rFonts w:ascii="Century Gothic" w:eastAsia="Century Gothic" w:hAnsi="Century Gothic" w:cs="Century Gothic"/>
                <w:sz w:val="22"/>
                <w:szCs w:val="22"/>
              </w:rPr>
              <w:t>Do List using Express, and Angular.js as a front-end framework, written in TypeScript/JavaScript. Application is hosted by Heroku.</w:t>
            </w:r>
          </w:p>
          <w:p w14:paraId="08DA6D68" w14:textId="7108CBE9" w:rsidR="00565CFF" w:rsidRDefault="00565CFF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Interactive Quiz, created by using React.js and written in TypeScript, using an </w:t>
            </w:r>
            <w:r w:rsidR="007149B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open-source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API for all the trivia question. App is hosted on Netlify.</w:t>
            </w:r>
          </w:p>
          <w:p w14:paraId="6B889C2B" w14:textId="153B0B35" w:rsidR="009367BC" w:rsidRDefault="00A32C39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CLI </w:t>
            </w:r>
            <w:r w:rsidR="009367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application for managing a company’s employees, u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tilizing</w:t>
            </w:r>
            <w:r w:rsidR="009367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Node, Inquirer and MySQL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maintain information.</w:t>
            </w:r>
          </w:p>
        </w:tc>
      </w:tr>
    </w:tbl>
    <w:p w14:paraId="7C8BB1C8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55005A26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16304629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8F5A0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5F51DE41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B7E2399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12888F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Full-Stack Development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B1C14AC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62C8404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25A7CE72" w14:textId="77777777" w:rsidTr="000F4705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375797E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66B28CC" w14:textId="2ECE1796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</w:t>
            </w:r>
            <w:r w:rsidR="00132549">
              <w:rPr>
                <w:rStyle w:val="txtBold"/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4808F69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egree"/>
                <w:rFonts w:ascii="Century Gothic" w:eastAsia="Century Gothic" w:hAnsi="Century Gothic" w:cs="Century Gothic"/>
              </w:rPr>
            </w:pPr>
          </w:p>
          <w:p w14:paraId="1AE81E6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5E3F7D7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31A7AF00" w14:textId="77777777" w:rsidR="009367BC" w:rsidRDefault="009367BC" w:rsidP="009367BC">
      <w:pPr>
        <w:rPr>
          <w:vanish/>
        </w:rPr>
      </w:pPr>
    </w:p>
    <w:p w14:paraId="1BF694B3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423B28AA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5DB34A6D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 xml:space="preserve">Interests </w:t>
            </w:r>
          </w:p>
        </w:tc>
      </w:tr>
    </w:tbl>
    <w:p w14:paraId="6A0F58B2" w14:textId="6E5CC3B5" w:rsidR="000C3639" w:rsidRPr="00B1472B" w:rsidRDefault="000C3639" w:rsidP="000C3639">
      <w:pPr>
        <w:pStyle w:val="documentsinglecolumn"/>
        <w:spacing w:before="1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 xml:space="preserve">Basketball -CodeWars-Learning – Skateboarding – Video Games – Public Speaking – </w:t>
      </w:r>
      <w:r w:rsidR="00132549"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Debugging</w:t>
      </w: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0CBDC" w14:textId="77777777" w:rsidR="00CC0AB7" w:rsidRDefault="00CC0AB7">
      <w:pPr>
        <w:spacing w:line="240" w:lineRule="auto"/>
      </w:pPr>
      <w:r>
        <w:separator/>
      </w:r>
    </w:p>
  </w:endnote>
  <w:endnote w:type="continuationSeparator" w:id="0">
    <w:p w14:paraId="73A478A0" w14:textId="77777777" w:rsidR="00CC0AB7" w:rsidRDefault="00CC0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0374E9F8-149E-3244-A4F3-B4FC74F1CC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49E8C93-7C46-9F44-8D0A-D1658FABB047}"/>
    <w:embedBold r:id="rId3" w:fontKey="{A9F58767-900B-C141-828D-2C6C87C4920B}"/>
    <w:embedBoldItalic r:id="rId4" w:fontKey="{926C902F-F5B8-9442-8358-A4DFC47C72F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F2B123F3-267F-0246-9AFE-BE17F511184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12DD2D67-BB20-4946-A7B8-2AA9B49F0D6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DFAE036E-271A-C543-A6AD-9E2957E3766C}"/>
    <w:embedBold r:id="rId8" w:fontKey="{5EE81A03-2CE4-5049-A2F1-C1A471B1FE26}"/>
    <w:embedItalic r:id="rId9" w:fontKey="{2D5C35BA-DC65-DA46-B789-673E8822122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5638C713-149E-E04D-86F8-EDEE1B250E3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370754EF-DF1F-2A46-9336-67B3B7AE845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A68A55B7-CE73-5C4C-8336-7DB1469245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DB533B" w14:textId="77777777" w:rsidR="00CC0AB7" w:rsidRDefault="00CC0AB7">
      <w:pPr>
        <w:spacing w:line="240" w:lineRule="auto"/>
      </w:pPr>
      <w:r>
        <w:separator/>
      </w:r>
    </w:p>
  </w:footnote>
  <w:footnote w:type="continuationSeparator" w:id="0">
    <w:p w14:paraId="3C1B82B4" w14:textId="77777777" w:rsidR="00CC0AB7" w:rsidRDefault="00CC0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A243664"/>
    <w:multiLevelType w:val="hybridMultilevel"/>
    <w:tmpl w:val="CA90993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05699E"/>
    <w:rsid w:val="000C3639"/>
    <w:rsid w:val="000F61B3"/>
    <w:rsid w:val="001220DD"/>
    <w:rsid w:val="00132549"/>
    <w:rsid w:val="001E4E10"/>
    <w:rsid w:val="00384B5A"/>
    <w:rsid w:val="003D37F2"/>
    <w:rsid w:val="004C20BE"/>
    <w:rsid w:val="00505995"/>
    <w:rsid w:val="00556A02"/>
    <w:rsid w:val="00565CFF"/>
    <w:rsid w:val="007149B6"/>
    <w:rsid w:val="009367BC"/>
    <w:rsid w:val="00991C4A"/>
    <w:rsid w:val="00A32C39"/>
    <w:rsid w:val="00A65E88"/>
    <w:rsid w:val="00CA7964"/>
    <w:rsid w:val="00CC0AB7"/>
    <w:rsid w:val="00DF3337"/>
    <w:rsid w:val="00E22AEE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14</cp:revision>
  <dcterms:created xsi:type="dcterms:W3CDTF">2020-12-21T05:10:00Z</dcterms:created>
  <dcterms:modified xsi:type="dcterms:W3CDTF">2021-02-23T06:16:00Z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