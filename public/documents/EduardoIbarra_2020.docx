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tbl>
      <w:tblPr>
        <w:tblStyle w:val="documentparentContainertopsection"/>
        <w:tblW w:w="12865" w:type="dxa"/>
        <w:tblInd w:w="-54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2505"/>
        <w:gridCol w:w="360"/>
      </w:tblGrid>
      <w:tr w:rsidR="00991C4A" w14:paraId="45F6B926" w14:textId="77777777" w:rsidTr="00A65E88">
        <w:tc>
          <w:tcPr>
            <w:tcW w:w="12505" w:type="dxa"/>
            <w:shd w:val="clear" w:color="auto" w:fill="373D48"/>
            <w:tcMar>
              <w:top w:w="5" w:type="dxa"/>
              <w:left w:w="205" w:type="dxa"/>
              <w:bottom w:w="305" w:type="dxa"/>
              <w:right w:w="5" w:type="dxa"/>
            </w:tcMar>
            <w:hideMark/>
          </w:tcPr>
          <w:p w14:paraId="2C0B204E" w14:textId="77777777" w:rsidR="00991C4A" w:rsidRDefault="00556A02">
            <w:pPr>
              <w:rPr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sz w:val="22"/>
                <w:szCs w:val="22"/>
              </w:rPr>
              <w:t xml:space="preserve"> </w:t>
            </w:r>
          </w:p>
          <w:p w14:paraId="41E3260E" w14:textId="77777777" w:rsidR="00991C4A" w:rsidRDefault="00556A02">
            <w:pPr>
              <w:pStyle w:val="documentdivparagraph"/>
              <w:pBdr>
                <w:left w:val="none" w:sz="0" w:space="5" w:color="auto"/>
              </w:pBdr>
              <w:spacing w:line="320" w:lineRule="atLeast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  <w:r>
              <w:rPr>
                <w:rStyle w:val="documentnamefName"/>
                <w:rFonts w:ascii="Century Gothic" w:eastAsia="Century Gothic" w:hAnsi="Century Gothic" w:cs="Century Gothic"/>
                <w:color w:val="FFFFFF"/>
                <w:spacing w:val="10"/>
                <w:sz w:val="72"/>
                <w:szCs w:val="72"/>
              </w:rPr>
              <w:t>Eduardo</w:t>
            </w:r>
            <w:r>
              <w:rPr>
                <w:rStyle w:val="span"/>
                <w:rFonts w:ascii="Century Gothic" w:eastAsia="Century Gothic" w:hAnsi="Century Gothic" w:cs="Century Gothic"/>
                <w:b/>
                <w:bCs/>
                <w:color w:val="FFFFFF"/>
                <w:spacing w:val="10"/>
                <w:sz w:val="72"/>
                <w:szCs w:val="72"/>
              </w:rPr>
              <w:t xml:space="preserve"> Ibarra</w:t>
            </w: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  <w:t xml:space="preserve"> </w:t>
            </w:r>
          </w:p>
          <w:p w14:paraId="4237B922" w14:textId="441B4E18" w:rsidR="00991C4A" w:rsidRDefault="00556A02">
            <w:pPr>
              <w:pStyle w:val="documentresumeTitle"/>
              <w:ind w:left="220"/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</w:pPr>
            <w: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Software Engineer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</w:t>
            </w:r>
            <w:r w:rsidR="00132549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>|</w:t>
            </w:r>
            <w:r w:rsidR="003D37F2"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</w:rPr>
              <w:t xml:space="preserve"> Web Developer</w:t>
            </w:r>
          </w:p>
          <w:tbl>
            <w:tblPr>
              <w:tblStyle w:val="documentaddress"/>
              <w:tblW w:w="0" w:type="auto"/>
              <w:tblInd w:w="12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6120"/>
              <w:gridCol w:w="6120"/>
            </w:tblGrid>
            <w:tr w:rsidR="00991C4A" w14:paraId="6F78D808" w14:textId="77777777"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6EC62338" w14:textId="636FE6A8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Address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Richardson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, TX, 7508</w:t>
                  </w:r>
                  <w:r w:rsidR="001E4E10"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1</w:t>
                  </w:r>
                </w:p>
                <w:p w14:paraId="4241FB54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Phone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(</w:t>
                  </w:r>
                  <w:proofErr w:type="gramEnd"/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214) 587-2001</w:t>
                  </w:r>
                </w:p>
                <w:p w14:paraId="78539337" w14:textId="77777777" w:rsidR="00991C4A" w:rsidRDefault="00556A02">
                  <w:pPr>
                    <w:pStyle w:val="div"/>
                    <w:spacing w:line="420" w:lineRule="atLeast"/>
                    <w:ind w:left="120" w:right="180"/>
                    <w:rPr>
                      <w:rStyle w:val="documentaddressaddressleft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  <w:proofErr w:type="gramStart"/>
                  <w:r>
                    <w:rPr>
                      <w:rStyle w:val="span"/>
                      <w:rFonts w:ascii="Century Gothic" w:eastAsia="Century Gothic" w:hAnsi="Century Gothic" w:cs="Century Gothic"/>
                      <w:b/>
                      <w:bCs/>
                      <w:color w:val="FFFFFF"/>
                      <w:sz w:val="22"/>
                      <w:szCs w:val="22"/>
                    </w:rPr>
                    <w:t>E-mail  </w:t>
                  </w:r>
                  <w:r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  <w:t>eddieibarra43@gmail.com</w:t>
                  </w:r>
                  <w:proofErr w:type="gramEnd"/>
                </w:p>
              </w:tc>
              <w:tc>
                <w:tcPr>
                  <w:tcW w:w="6120" w:type="dxa"/>
                  <w:tcMar>
                    <w:top w:w="205" w:type="dxa"/>
                    <w:left w:w="5" w:type="dxa"/>
                    <w:bottom w:w="5" w:type="dxa"/>
                    <w:right w:w="65" w:type="dxa"/>
                  </w:tcMar>
                  <w:hideMark/>
                </w:tcPr>
                <w:p w14:paraId="39438CAF" w14:textId="77777777" w:rsidR="00991C4A" w:rsidRDefault="00991C4A">
                  <w:pPr>
                    <w:pStyle w:val="div"/>
                    <w:spacing w:line="420" w:lineRule="atLeast"/>
                    <w:ind w:left="120" w:right="180"/>
                    <w:rPr>
                      <w:rStyle w:val="span"/>
                      <w:rFonts w:ascii="Century Gothic" w:eastAsia="Century Gothic" w:hAnsi="Century Gothic" w:cs="Century Gothic"/>
                      <w:color w:val="FFFFFF"/>
                      <w:sz w:val="22"/>
                      <w:szCs w:val="22"/>
                    </w:rPr>
                  </w:pPr>
                </w:p>
              </w:tc>
            </w:tr>
          </w:tbl>
          <w:p w14:paraId="0A04AF88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  <w:tc>
          <w:tcPr>
            <w:tcW w:w="360" w:type="dxa"/>
            <w:shd w:val="clear" w:color="auto" w:fill="373D48"/>
            <w:tcMar>
              <w:top w:w="5" w:type="dxa"/>
              <w:left w:w="5" w:type="dxa"/>
              <w:bottom w:w="305" w:type="dxa"/>
              <w:right w:w="5" w:type="dxa"/>
            </w:tcMar>
            <w:hideMark/>
          </w:tcPr>
          <w:p w14:paraId="70CEBB5C" w14:textId="77777777" w:rsidR="00991C4A" w:rsidRDefault="00991C4A">
            <w:pPr>
              <w:rPr>
                <w:rStyle w:val="documentparentContainertopsectionleft-box"/>
                <w:rFonts w:ascii="Century Gothic" w:eastAsia="Century Gothic" w:hAnsi="Century Gothic" w:cs="Century Gothic"/>
                <w:color w:val="FFFFFF"/>
                <w:sz w:val="22"/>
                <w:szCs w:val="22"/>
              </w:rPr>
            </w:pPr>
          </w:p>
        </w:tc>
      </w:tr>
    </w:tbl>
    <w:p w14:paraId="4164944F" w14:textId="77777777" w:rsidR="009367BC" w:rsidRDefault="009367BC" w:rsidP="009367BC">
      <w:pPr>
        <w:pStyle w:val="p"/>
        <w:spacing w:before="3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Innovative Software Developer with expertise in Front and Back-end Development. Quick learner, master new technologies and working in both team and self-directed settings.</w:t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3BA7531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4A9A7D01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Technical-Skills</w:t>
            </w:r>
          </w:p>
        </w:tc>
      </w:tr>
    </w:tbl>
    <w:p w14:paraId="432EACDF" w14:textId="77777777" w:rsidR="009367BC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>JavaScript-Java-C++-HTML5-CSS-jQuery-AJAX-API-Express.js-Node.js-MySQL-Git-NPM-React-Bootstrap-TDD</w:t>
      </w:r>
      <w:r>
        <w:rPr>
          <w:rStyle w:val="ratvtextpnth-last-child1"/>
          <w:rFonts w:ascii="Century Gothic" w:eastAsia="Century Gothic" w:hAnsi="Century Gothic" w:cs="Century Gothic"/>
          <w:sz w:val="22"/>
          <w:szCs w:val="22"/>
        </w:rPr>
        <w:tab/>
      </w: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60900A0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70AAB935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Soft-Skills</w:t>
            </w:r>
          </w:p>
        </w:tc>
      </w:tr>
    </w:tbl>
    <w:p w14:paraId="10DEB932" w14:textId="77777777" w:rsidR="009367BC" w:rsidRPr="0084172D" w:rsidRDefault="009367BC" w:rsidP="009367BC">
      <w:pPr>
        <w:pStyle w:val="documentsinglecolumn"/>
        <w:tabs>
          <w:tab w:val="right" w:pos="11280"/>
        </w:tabs>
        <w:spacing w:before="100" w:line="320" w:lineRule="atLeast"/>
        <w:jc w:val="both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 w:rsidRPr="0084172D">
        <w:rPr>
          <w:rStyle w:val="ratvtextpnth-last-child1"/>
          <w:rFonts w:ascii="Century Gothic" w:eastAsia="Century Gothic" w:hAnsi="Century Gothic"/>
          <w:sz w:val="22"/>
          <w:szCs w:val="22"/>
        </w:rPr>
        <w:t>Creative-Motivated-Motivating-Networking-Teamwork-Dedicated-Willingness to learn-Problem Solver</w:t>
      </w:r>
    </w:p>
    <w:p w14:paraId="4B735B2D" w14:textId="77777777" w:rsidR="009367BC" w:rsidRDefault="009367BC" w:rsidP="009367BC">
      <w:pPr>
        <w:pStyle w:val="documentsinglecolumn"/>
        <w:spacing w:before="100" w:line="320" w:lineRule="atLeast"/>
        <w:ind w:left="432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267DEE5F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237DA70A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Projects</w:t>
            </w:r>
          </w:p>
        </w:tc>
      </w:tr>
    </w:tbl>
    <w:p w14:paraId="482E6DC8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72DBFD27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38365F2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Weather Dashboard</w:t>
            </w:r>
          </w:p>
          <w:p w14:paraId="18EC6E2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414A76A1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Fighter Music</w:t>
            </w:r>
          </w:p>
          <w:p w14:paraId="60B5DB9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BB75A7F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04179E05" w14:textId="6E1C990B" w:rsidR="009367BC" w:rsidRDefault="00565CFF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React</w:t>
            </w:r>
            <w:r w:rsidR="009367BC">
              <w:rPr>
                <w:rStyle w:val="txtBold"/>
                <w:rFonts w:ascii="Century Gothic" w:eastAsia="Century Gothic" w:hAnsi="Century Gothic" w:cs="Century Gothic"/>
              </w:rPr>
              <w:t xml:space="preserve"> Quiz</w:t>
            </w:r>
          </w:p>
          <w:p w14:paraId="1915DE2A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76F8BB8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Employee Management Sys.</w:t>
            </w:r>
          </w:p>
          <w:p w14:paraId="3F3E6AA7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588E6F65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6B5450A7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Created UI using </w:t>
            </w:r>
            <w:proofErr w:type="spell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Bootsrap</w:t>
            </w:r>
            <w:proofErr w:type="spell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, HTML, and CSS. Featuring dynamically updated manipulation to the DOM, using AJAX to receive information from the open weather API, also utilizing local storage.</w:t>
            </w:r>
          </w:p>
          <w:p w14:paraId="1CA70424" w14:textId="77777777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Web Application using API that can find an artist or song and return relevant information. Features dynamically updated HTML/CSS using AJAX</w:t>
            </w:r>
          </w:p>
          <w:p w14:paraId="08DA6D68" w14:textId="3AD870AE" w:rsidR="00565CFF" w:rsidRDefault="00565CFF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Interactive Quiz, created by using React.js and written in TypeScript, using an </w:t>
            </w:r>
            <w:proofErr w:type="gramStart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open source</w:t>
            </w:r>
            <w:proofErr w:type="gramEnd"/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 xml:space="preserve"> API for all the trivia question. App is hosted on Netlify</w:t>
            </w: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.</w:t>
            </w:r>
          </w:p>
          <w:p w14:paraId="6B889C2B" w14:textId="65910E31" w:rsidR="009367BC" w:rsidRDefault="009367BC" w:rsidP="000F4705">
            <w:pPr>
              <w:pStyle w:val="documentulli"/>
              <w:numPr>
                <w:ilvl w:val="0"/>
                <w:numId w:val="3"/>
              </w:numPr>
              <w:spacing w:line="340" w:lineRule="atLeast"/>
              <w:ind w:right="200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Terminal ran application for managing a company’s employees, using Node, Inquirer and MySQL</w:t>
            </w:r>
          </w:p>
        </w:tc>
      </w:tr>
    </w:tbl>
    <w:p w14:paraId="7C8BB1C8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00" w:type="pct"/>
        <w:tblInd w:w="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280"/>
      </w:tblGrid>
      <w:tr w:rsidR="009367BC" w14:paraId="55005A26" w14:textId="77777777" w:rsidTr="000F4705">
        <w:tc>
          <w:tcPr>
            <w:tcW w:w="0" w:type="auto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16304629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Education</w:t>
            </w:r>
          </w:p>
        </w:tc>
      </w:tr>
    </w:tbl>
    <w:p w14:paraId="098F5A0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5F51DE41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B7E2399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2020-09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- 2021-03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12888F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eastAsia="Century Gothic"/>
              </w:rPr>
              <w:t xml:space="preserve"> </w:t>
            </w:r>
            <w:r>
              <w:rPr>
                <w:rStyle w:val="spanprogramline"/>
                <w:rFonts w:ascii="Century Gothic" w:eastAsia="Century Gothic" w:hAnsi="Century Gothic" w:cs="Century Gothic"/>
              </w:rPr>
              <w:t>Full-Stack Development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B1C14AC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Southern Methodist University - Dallas, TX</w:t>
            </w:r>
          </w:p>
        </w:tc>
      </w:tr>
    </w:tbl>
    <w:p w14:paraId="62C8404C" w14:textId="77777777" w:rsidR="009367BC" w:rsidRDefault="009367BC" w:rsidP="009367BC">
      <w:pPr>
        <w:rPr>
          <w:vanish/>
        </w:rPr>
      </w:pPr>
    </w:p>
    <w:tbl>
      <w:tblPr>
        <w:tblStyle w:val="documentdivparagraphTable"/>
        <w:tblW w:w="0" w:type="auto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25A7CE72" w14:textId="77777777" w:rsidTr="000F4705">
        <w:tc>
          <w:tcPr>
            <w:tcW w:w="2500" w:type="dxa"/>
            <w:tcMar>
              <w:top w:w="200" w:type="dxa"/>
              <w:left w:w="5" w:type="dxa"/>
              <w:bottom w:w="5" w:type="dxa"/>
              <w:right w:w="105" w:type="dxa"/>
            </w:tcMar>
            <w:hideMark/>
          </w:tcPr>
          <w:p w14:paraId="375797E6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</w:p>
          <w:p w14:paraId="366B28CC" w14:textId="2ECE1796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2018-08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- 2021-0</w:t>
            </w:r>
            <w:r w:rsidR="00132549">
              <w:rPr>
                <w:rStyle w:val="txtBold"/>
                <w:rFonts w:ascii="Century Gothic" w:eastAsia="Century Gothic" w:hAnsi="Century Gothic" w:cs="Century Gothic"/>
              </w:rPr>
              <w:t>3</w:t>
            </w:r>
          </w:p>
        </w:tc>
        <w:tc>
          <w:tcPr>
            <w:tcW w:w="8780" w:type="dxa"/>
            <w:tcMar>
              <w:top w:w="200" w:type="dxa"/>
              <w:left w:w="5" w:type="dxa"/>
              <w:bottom w:w="5" w:type="dxa"/>
              <w:right w:w="5" w:type="dxa"/>
            </w:tcMar>
            <w:hideMark/>
          </w:tcPr>
          <w:p w14:paraId="4808F692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egree"/>
                <w:rFonts w:ascii="Century Gothic" w:eastAsia="Century Gothic" w:hAnsi="Century Gothic" w:cs="Century Gothic"/>
              </w:rPr>
            </w:pPr>
          </w:p>
          <w:p w14:paraId="1AE81E6D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spandegree"/>
                <w:rFonts w:ascii="Century Gothic" w:eastAsia="Century Gothic" w:hAnsi="Century Gothic" w:cs="Century Gothic"/>
              </w:rPr>
              <w:t>Associate of Science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5E3F7D7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Richland College - Dallas, TX</w:t>
            </w:r>
          </w:p>
        </w:tc>
      </w:tr>
    </w:tbl>
    <w:p w14:paraId="31A7AF00" w14:textId="77777777" w:rsidR="009367BC" w:rsidRDefault="009367BC" w:rsidP="009367BC">
      <w:pPr>
        <w:rPr>
          <w:vanish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2D98D1A6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08F166B3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</w:p>
          <w:p w14:paraId="2FFD9062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>Work History</w:t>
            </w:r>
          </w:p>
        </w:tc>
      </w:tr>
    </w:tbl>
    <w:tbl>
      <w:tblPr>
        <w:tblStyle w:val="documentdivparagraphTable"/>
        <w:tblW w:w="11280" w:type="dxa"/>
        <w:tblInd w:w="5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500"/>
        <w:gridCol w:w="8780"/>
      </w:tblGrid>
      <w:tr w:rsidR="009367BC" w14:paraId="15B5A2AD" w14:textId="77777777" w:rsidTr="000F4705">
        <w:tc>
          <w:tcPr>
            <w:tcW w:w="2500" w:type="dxa"/>
            <w:tcMar>
              <w:top w:w="0" w:type="dxa"/>
              <w:left w:w="5" w:type="dxa"/>
              <w:bottom w:w="5" w:type="dxa"/>
              <w:right w:w="105" w:type="dxa"/>
            </w:tcMar>
            <w:hideMark/>
          </w:tcPr>
          <w:p w14:paraId="5AAFA32C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spandateswrapper"/>
                <w:rFonts w:ascii="Century Gothic" w:eastAsia="Century Gothic" w:hAnsi="Century Gothic" w:cs="Century Gothic"/>
                <w:sz w:val="4"/>
                <w:szCs w:val="4"/>
              </w:rPr>
            </w:pPr>
            <w:r>
              <w:rPr>
                <w:rStyle w:val="txtBold"/>
                <w:rFonts w:ascii="Century Gothic" w:eastAsia="Century Gothic" w:hAnsi="Century Gothic" w:cs="Century Gothic"/>
              </w:rPr>
              <w:t>2017-03</w:t>
            </w:r>
            <w:r>
              <w:rPr>
                <w:rStyle w:val="spandateswrapper"/>
                <w:rFonts w:ascii="Century Gothic" w:eastAsia="Century Gothic" w:hAnsi="Century Gothic" w:cs="Century Gothic"/>
              </w:rPr>
              <w:t xml:space="preserve"> </w:t>
            </w:r>
            <w:r>
              <w:rPr>
                <w:rStyle w:val="txtBold"/>
                <w:rFonts w:ascii="Century Gothic" w:eastAsia="Century Gothic" w:hAnsi="Century Gothic" w:cs="Century Gothic"/>
              </w:rPr>
              <w:t>- Current</w:t>
            </w:r>
          </w:p>
        </w:tc>
        <w:tc>
          <w:tcPr>
            <w:tcW w:w="8780" w:type="dxa"/>
            <w:tcMar>
              <w:top w:w="0" w:type="dxa"/>
              <w:left w:w="5" w:type="dxa"/>
              <w:bottom w:w="5" w:type="dxa"/>
              <w:right w:w="5" w:type="dxa"/>
            </w:tcMar>
            <w:hideMark/>
          </w:tcPr>
          <w:p w14:paraId="1F13AEF8" w14:textId="77777777" w:rsidR="009367BC" w:rsidRDefault="009367BC" w:rsidP="000F4705">
            <w:pPr>
              <w:pStyle w:val="spandateswrapperParagraph"/>
              <w:pBdr>
                <w:right w:val="none" w:sz="0" w:space="0" w:color="auto"/>
              </w:pBdr>
              <w:ind w:right="300"/>
              <w:rPr>
                <w:rStyle w:val="txtBold"/>
                <w:rFonts w:ascii="Century Gothic" w:eastAsia="Century Gothic" w:hAnsi="Century Gothic" w:cs="Century Gothic"/>
              </w:rPr>
            </w:pPr>
            <w:r>
              <w:rPr>
                <w:rStyle w:val="divdocumentjobtitle"/>
                <w:rFonts w:ascii="Century Gothic" w:eastAsia="Century Gothic" w:hAnsi="Century Gothic" w:cs="Century Gothic"/>
                <w:b/>
                <w:bCs/>
              </w:rPr>
              <w:t>Mobile Expert</w:t>
            </w:r>
            <w:r>
              <w:rPr>
                <w:rStyle w:val="documentmb5"/>
                <w:rFonts w:ascii="Century Gothic" w:eastAsia="Century Gothic" w:hAnsi="Century Gothic" w:cs="Century Gothic"/>
              </w:rPr>
              <w:t xml:space="preserve"> </w:t>
            </w:r>
          </w:p>
          <w:p w14:paraId="512C2DB8" w14:textId="77777777" w:rsidR="009367BC" w:rsidRDefault="009367BC" w:rsidP="000F4705">
            <w:pPr>
              <w:pStyle w:val="documentmb5Paragraph"/>
              <w:spacing w:line="340" w:lineRule="atLeast"/>
              <w:ind w:right="200"/>
              <w:rPr>
                <w:rStyle w:val="documentsinglecolumnCharacter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i/>
                <w:iCs/>
                <w:sz w:val="22"/>
                <w:szCs w:val="22"/>
              </w:rPr>
              <w:t>T-Mobile US Inc., Dallas, TX</w:t>
            </w:r>
          </w:p>
          <w:p w14:paraId="26E2CC94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Kept customers and other employees up to date on latest devices and technology by performing frequent product demonstrations.</w:t>
            </w:r>
          </w:p>
          <w:p w14:paraId="65CF1059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Listened to customer needs and desires to identify and recommend optimal products.</w:t>
            </w:r>
          </w:p>
          <w:p w14:paraId="53B30437" w14:textId="77777777" w:rsidR="009367BC" w:rsidRDefault="009367BC" w:rsidP="000F4705">
            <w:pPr>
              <w:pStyle w:val="documentulli"/>
              <w:numPr>
                <w:ilvl w:val="0"/>
                <w:numId w:val="1"/>
              </w:numPr>
              <w:spacing w:line="340" w:lineRule="atLeast"/>
              <w:ind w:left="320" w:right="200" w:hanging="201"/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</w:pPr>
            <w:r>
              <w:rPr>
                <w:rStyle w:val="span"/>
                <w:rFonts w:ascii="Century Gothic" w:eastAsia="Century Gothic" w:hAnsi="Century Gothic" w:cs="Century Gothic"/>
                <w:sz w:val="22"/>
                <w:szCs w:val="22"/>
              </w:rPr>
              <w:t>Met and exceeded upsell goals by highlighting target merchandise with strategic promotional approaches.</w:t>
            </w:r>
          </w:p>
        </w:tc>
      </w:tr>
    </w:tbl>
    <w:p w14:paraId="742E8183" w14:textId="77777777" w:rsidR="009367BC" w:rsidRDefault="009367BC" w:rsidP="009367BC">
      <w:pPr>
        <w:pStyle w:val="documentsinglecolumn"/>
        <w:spacing w:before="100" w:line="320" w:lineRule="atLeast"/>
        <w:ind w:left="180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372B8769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p w14:paraId="1BF694B3" w14:textId="77777777" w:rsidR="009367BC" w:rsidRDefault="009367BC" w:rsidP="009367BC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tbl>
      <w:tblPr>
        <w:tblStyle w:val="documentheading"/>
        <w:tblW w:w="5040" w:type="pct"/>
        <w:tblInd w:w="-85" w:type="dxa"/>
        <w:tblBorders>
          <w:bottom w:val="single" w:sz="8" w:space="0" w:color="CCCCCC"/>
        </w:tblBorders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70"/>
      </w:tblGrid>
      <w:tr w:rsidR="009367BC" w14:paraId="423B28AA" w14:textId="77777777" w:rsidTr="000F4705">
        <w:tc>
          <w:tcPr>
            <w:tcW w:w="5000" w:type="pct"/>
            <w:tcMar>
              <w:top w:w="305" w:type="dxa"/>
              <w:left w:w="5" w:type="dxa"/>
              <w:bottom w:w="110" w:type="dxa"/>
              <w:right w:w="5" w:type="dxa"/>
            </w:tcMar>
            <w:vAlign w:val="bottom"/>
            <w:hideMark/>
          </w:tcPr>
          <w:p w14:paraId="5DB34A6D" w14:textId="77777777" w:rsidR="009367BC" w:rsidRDefault="009367BC" w:rsidP="000F4705">
            <w:pPr>
              <w:pStyle w:val="documentsectiontitle"/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</w:pPr>
            <w:r>
              <w:rPr>
                <w:rStyle w:val="documentsectiontitleCell"/>
                <w:rFonts w:ascii="Century Gothic" w:eastAsia="Century Gothic" w:hAnsi="Century Gothic" w:cs="Century Gothic"/>
                <w:b/>
                <w:bCs/>
              </w:rPr>
              <w:t xml:space="preserve">Interests </w:t>
            </w:r>
          </w:p>
        </w:tc>
      </w:tr>
    </w:tbl>
    <w:p w14:paraId="6A0F58B2" w14:textId="6E5CC3B5" w:rsidR="000C3639" w:rsidRPr="00B1472B" w:rsidRDefault="000C3639" w:rsidP="000C3639">
      <w:pPr>
        <w:pStyle w:val="documentsinglecolumn"/>
        <w:spacing w:before="100" w:line="320" w:lineRule="atLeast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  <w:r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 xml:space="preserve">Basketball -CodeWars-Learning – Skateboarding – Video Games – Public Speaking – </w:t>
      </w:r>
      <w:r w:rsidR="00132549">
        <w:rPr>
          <w:rStyle w:val="documentparentContainer"/>
          <w:rFonts w:ascii="Century Gothic" w:eastAsia="Century Gothic" w:hAnsi="Century Gothic" w:cs="Century Gothic"/>
          <w:sz w:val="22"/>
          <w:szCs w:val="22"/>
        </w:rPr>
        <w:t>Debugging</w:t>
      </w:r>
    </w:p>
    <w:p w14:paraId="3B1F1A48" w14:textId="77777777" w:rsidR="00991C4A" w:rsidRDefault="00991C4A">
      <w:pPr>
        <w:pStyle w:val="documenttxtRight"/>
        <w:pBdr>
          <w:right w:val="none" w:sz="0" w:space="3" w:color="auto"/>
        </w:pBdr>
        <w:ind w:left="1800" w:right="60"/>
        <w:rPr>
          <w:rStyle w:val="documentparentContainer"/>
          <w:rFonts w:ascii="Century Gothic" w:eastAsia="Century Gothic" w:hAnsi="Century Gothic" w:cs="Century Gothic"/>
          <w:sz w:val="22"/>
          <w:szCs w:val="22"/>
        </w:rPr>
      </w:pPr>
    </w:p>
    <w:sectPr w:rsidR="00991C4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0" w:right="480" w:bottom="480" w:left="4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B4761F" w14:textId="77777777" w:rsidR="00DF3337" w:rsidRDefault="00DF3337">
      <w:pPr>
        <w:spacing w:line="240" w:lineRule="auto"/>
      </w:pPr>
      <w:r>
        <w:separator/>
      </w:r>
    </w:p>
  </w:endnote>
  <w:endnote w:type="continuationSeparator" w:id="0">
    <w:p w14:paraId="52E3A251" w14:textId="77777777" w:rsidR="00DF3337" w:rsidRDefault="00DF33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7D902B99-BFFD-2741-BB12-7E4636122C3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F4B041E-25B8-DA42-9D61-3747F31D529F}"/>
    <w:embedBold r:id="rId3" w:fontKey="{0ECB7CC2-25C9-1445-8289-1FD52908B338}"/>
    <w:embedBoldItalic r:id="rId4" w:fontKey="{642C2460-AC15-8C4D-A796-D3AF7CB2366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C18FF4D4-44EA-A445-82AA-89B070FFF0CB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6" w:fontKey="{008D7960-D4FA-A548-BCBF-E77FB12506DE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8CB5496E-4FD3-3945-857A-96CBCF7885B2}"/>
    <w:embedBold r:id="rId8" w:fontKey="{69C403A8-1A45-A444-97B4-C69FC294F4F4}"/>
    <w:embedItalic r:id="rId9" w:fontKey="{920CA810-BC2E-B542-AED9-3D29E4DE7A9C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10" w:fontKey="{0752971A-2FB4-484F-B3C9-8324C68AFA1C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36420942-FE41-0C4A-9E1E-6CE1AB786184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2" w:fontKey="{01FA2AF2-BA1A-6245-8495-3C564BE9BD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8B11E1" w14:textId="77777777" w:rsidR="001E4E10" w:rsidRDefault="001E4E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E9E11E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E7E5C9" w14:textId="77777777" w:rsidR="001E4E10" w:rsidRDefault="001E4E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9D8C8C" w14:textId="77777777" w:rsidR="00DF3337" w:rsidRDefault="00DF3337">
      <w:pPr>
        <w:spacing w:line="240" w:lineRule="auto"/>
      </w:pPr>
      <w:r>
        <w:separator/>
      </w:r>
    </w:p>
  </w:footnote>
  <w:footnote w:type="continuationSeparator" w:id="0">
    <w:p w14:paraId="7E97B2A5" w14:textId="77777777" w:rsidR="00DF3337" w:rsidRDefault="00DF33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273AE0" w14:textId="77777777" w:rsidR="001E4E10" w:rsidRDefault="001E4E1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0A2F39" w14:textId="77777777" w:rsidR="00991C4A" w:rsidRDefault="00556A02">
    <w:pPr>
      <w:spacing w:line="20" w:lineRule="auto"/>
    </w:pPr>
    <w:r>
      <w:rPr>
        <w:color w:val="FFFFFF"/>
        <w:sz w:val="2"/>
      </w:rPr>
      <w:t>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628919" w14:textId="77777777" w:rsidR="001E4E10" w:rsidRDefault="001E4E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873A578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D9AF0A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9B6D81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258865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D2ABF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742FC2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B7E5D8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03AA13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D0B2C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3A243664"/>
    <w:multiLevelType w:val="hybridMultilevel"/>
    <w:tmpl w:val="CA909934"/>
    <w:lvl w:ilvl="0" w:tplc="04090001">
      <w:start w:val="1"/>
      <w:numFmt w:val="bullet"/>
      <w:lvlText w:val=""/>
      <w:lvlJc w:val="left"/>
      <w:pPr>
        <w:ind w:left="10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" w15:restartNumberingAfterBreak="0">
    <w:nsid w:val="450E7469"/>
    <w:multiLevelType w:val="hybridMultilevel"/>
    <w:tmpl w:val="70780EAA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displayBackgroundShape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C4A"/>
    <w:rsid w:val="00032179"/>
    <w:rsid w:val="000C3639"/>
    <w:rsid w:val="000F61B3"/>
    <w:rsid w:val="001220DD"/>
    <w:rsid w:val="00132549"/>
    <w:rsid w:val="001E4E10"/>
    <w:rsid w:val="003D37F2"/>
    <w:rsid w:val="004C20BE"/>
    <w:rsid w:val="00505995"/>
    <w:rsid w:val="00556A02"/>
    <w:rsid w:val="00565CFF"/>
    <w:rsid w:val="009367BC"/>
    <w:rsid w:val="00991C4A"/>
    <w:rsid w:val="00A65E88"/>
    <w:rsid w:val="00CA7964"/>
    <w:rsid w:val="00DF3337"/>
    <w:rsid w:val="00E43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5E825"/>
  <w15:docId w15:val="{72F4B371-D832-8543-94EA-A19ED0018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  <w:sz w:val="36"/>
      <w:szCs w:val="36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  <w:sz w:val="20"/>
      <w:szCs w:val="20"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">
    <w:name w:val="document"/>
    <w:basedOn w:val="Normal"/>
    <w:pPr>
      <w:spacing w:line="320" w:lineRule="atLeast"/>
    </w:pPr>
  </w:style>
  <w:style w:type="character" w:customStyle="1" w:styleId="documentparentContainer">
    <w:name w:val="document_parentContainer"/>
    <w:basedOn w:val="DefaultParagraphFont"/>
  </w:style>
  <w:style w:type="character" w:customStyle="1" w:styleId="documentparentContainertopsectionleft-box">
    <w:name w:val="document_parentContainer_topsection_left-box"/>
    <w:basedOn w:val="DefaultParagraphFont"/>
  </w:style>
  <w:style w:type="paragraph" w:customStyle="1" w:styleId="documentdivfirstsection">
    <w:name w:val="document_div_firstsection"/>
    <w:basedOn w:val="Normal"/>
  </w:style>
  <w:style w:type="paragraph" w:customStyle="1" w:styleId="documentdivparagraph">
    <w:name w:val="document_div_paragraph"/>
    <w:basedOn w:val="Normal"/>
  </w:style>
  <w:style w:type="character" w:customStyle="1" w:styleId="documentname">
    <w:name w:val="document_name"/>
    <w:basedOn w:val="DefaultParagraphFont"/>
    <w:rPr>
      <w:b/>
      <w:bCs/>
      <w:sz w:val="72"/>
      <w:szCs w:val="72"/>
    </w:rPr>
  </w:style>
  <w:style w:type="character" w:customStyle="1" w:styleId="documentnamefName">
    <w:name w:val="document_name_fName"/>
    <w:basedOn w:val="DefaultParagraphFont"/>
    <w:rPr>
      <w:b w:val="0"/>
      <w:bCs w:val="0"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paragraph" w:customStyle="1" w:styleId="documentresumeTitle">
    <w:name w:val="document_resumeTitle"/>
    <w:basedOn w:val="Normal"/>
    <w:pPr>
      <w:spacing w:line="420" w:lineRule="atLeast"/>
    </w:pPr>
    <w:rPr>
      <w:sz w:val="32"/>
      <w:szCs w:val="32"/>
    </w:rPr>
  </w:style>
  <w:style w:type="paragraph" w:customStyle="1" w:styleId="documentSECTIONCNTC">
    <w:name w:val="document_SECTION_CNTC"/>
    <w:basedOn w:val="Normal"/>
    <w:pPr>
      <w:shd w:val="clear" w:color="auto" w:fill="373D48"/>
    </w:pPr>
    <w:rPr>
      <w:color w:val="FFFFFF"/>
      <w:shd w:val="clear" w:color="auto" w:fill="373D48"/>
    </w:rPr>
  </w:style>
  <w:style w:type="character" w:customStyle="1" w:styleId="documentaddressaddressleft">
    <w:name w:val="document_address_addressleft"/>
    <w:basedOn w:val="DefaultParagraphFont"/>
  </w:style>
  <w:style w:type="paragraph" w:customStyle="1" w:styleId="div">
    <w:name w:val="div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addressaddressright">
    <w:name w:val="document_address_addressright"/>
    <w:basedOn w:val="DefaultParagraphFont"/>
  </w:style>
  <w:style w:type="table" w:customStyle="1" w:styleId="documentaddress">
    <w:name w:val="document_address"/>
    <w:basedOn w:val="TableNormal"/>
    <w:tblPr/>
  </w:style>
  <w:style w:type="character" w:customStyle="1" w:styleId="documentright-box">
    <w:name w:val="document_right-box"/>
    <w:basedOn w:val="DefaultParagraphFont"/>
    <w:rPr>
      <w:shd w:val="clear" w:color="auto" w:fill="373D48"/>
    </w:rPr>
  </w:style>
  <w:style w:type="table" w:customStyle="1" w:styleId="documentparentContainertopsection">
    <w:name w:val="document_parentContainer_topsection"/>
    <w:basedOn w:val="TableNormal"/>
    <w:tblPr/>
  </w:style>
  <w:style w:type="paragraph" w:customStyle="1" w:styleId="documentsection">
    <w:name w:val="document_section"/>
    <w:basedOn w:val="Normal"/>
  </w:style>
  <w:style w:type="paragraph" w:customStyle="1" w:styleId="documentdivnoPind">
    <w:name w:val="document_div_noPind"/>
    <w:basedOn w:val="Normal"/>
  </w:style>
  <w:style w:type="paragraph" w:customStyle="1" w:styleId="p">
    <w:name w:val="p"/>
    <w:basedOn w:val="Normal"/>
  </w:style>
  <w:style w:type="character" w:customStyle="1" w:styleId="documentsectiontitleCell">
    <w:name w:val="document_section_titleCell"/>
    <w:basedOn w:val="DefaultParagraphFont"/>
  </w:style>
  <w:style w:type="paragraph" w:customStyle="1" w:styleId="documentsectiontitle">
    <w:name w:val="document_sectiontitle"/>
    <w:basedOn w:val="Normal"/>
    <w:pPr>
      <w:spacing w:line="420" w:lineRule="atLeast"/>
    </w:pPr>
    <w:rPr>
      <w:color w:val="373D48"/>
      <w:sz w:val="32"/>
      <w:szCs w:val="32"/>
    </w:rPr>
  </w:style>
  <w:style w:type="table" w:customStyle="1" w:styleId="documentheading">
    <w:name w:val="document_heading"/>
    <w:basedOn w:val="TableNormal"/>
    <w:tblPr/>
  </w:style>
  <w:style w:type="paragraph" w:customStyle="1" w:styleId="documentrtngSecparagraph">
    <w:name w:val="document_rtngSec_paragraph"/>
    <w:basedOn w:val="Normal"/>
  </w:style>
  <w:style w:type="paragraph" w:customStyle="1" w:styleId="documentsinglecolumn">
    <w:name w:val="document_singlecolumn"/>
    <w:basedOn w:val="Normal"/>
  </w:style>
  <w:style w:type="character" w:customStyle="1" w:styleId="ratvtextpnth-last-child1">
    <w:name w:val="ratvtext_p_nth-last-child(1)"/>
    <w:basedOn w:val="DefaultParagraphFont"/>
  </w:style>
  <w:style w:type="paragraph" w:customStyle="1" w:styleId="documenttxtRight">
    <w:name w:val="document_txtRight"/>
    <w:basedOn w:val="Normal"/>
    <w:pPr>
      <w:spacing w:line="220" w:lineRule="atLeast"/>
      <w:jc w:val="right"/>
    </w:pPr>
  </w:style>
  <w:style w:type="character" w:customStyle="1" w:styleId="spandateswrapper">
    <w:name w:val="span_dates_wrapper"/>
    <w:basedOn w:val="span"/>
    <w:rPr>
      <w:sz w:val="22"/>
      <w:szCs w:val="22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pPr>
      <w:pBdr>
        <w:right w:val="none" w:sz="0" w:space="5" w:color="auto"/>
      </w:pBdr>
      <w:spacing w:line="340" w:lineRule="atLeast"/>
    </w:pPr>
    <w:rPr>
      <w:sz w:val="22"/>
      <w:szCs w:val="22"/>
    </w:rPr>
  </w:style>
  <w:style w:type="paragraph" w:customStyle="1" w:styleId="spanParagraph">
    <w:name w:val="span Paragraph"/>
    <w:basedOn w:val="Normal"/>
  </w:style>
  <w:style w:type="character" w:customStyle="1" w:styleId="documentsinglecolumnCharacter">
    <w:name w:val="document_singlecolumn Character"/>
    <w:basedOn w:val="DefaultParagraphFont"/>
  </w:style>
  <w:style w:type="character" w:customStyle="1" w:styleId="documentmb5">
    <w:name w:val="document_mb5"/>
    <w:basedOn w:val="DefaultParagraphFont"/>
  </w:style>
  <w:style w:type="character" w:customStyle="1" w:styleId="divdocumentjobtitle">
    <w:name w:val="div_document_jobtitle"/>
    <w:basedOn w:val="DefaultParagraphFont"/>
    <w:rPr>
      <w:sz w:val="28"/>
      <w:szCs w:val="28"/>
    </w:rPr>
  </w:style>
  <w:style w:type="paragraph" w:customStyle="1" w:styleId="documentmb5Paragraph">
    <w:name w:val="document_mb5 Paragraph"/>
    <w:basedOn w:val="Normal"/>
    <w:pPr>
      <w:pBdr>
        <w:bottom w:val="none" w:sz="0" w:space="5" w:color="auto"/>
      </w:pBdr>
    </w:pPr>
  </w:style>
  <w:style w:type="paragraph" w:customStyle="1" w:styleId="spanpaddedline">
    <w:name w:val="span_paddedline"/>
    <w:basedOn w:val="spanParagraph"/>
  </w:style>
  <w:style w:type="paragraph" w:customStyle="1" w:styleId="documentulli">
    <w:name w:val="document_ul_li"/>
    <w:basedOn w:val="Normal"/>
  </w:style>
  <w:style w:type="table" w:customStyle="1" w:styleId="documentdivparagraphTable">
    <w:name w:val="document_div_paragraph Table"/>
    <w:basedOn w:val="TableNormal"/>
    <w:tblPr/>
  </w:style>
  <w:style w:type="character" w:customStyle="1" w:styleId="spandegree">
    <w:name w:val="span_degree"/>
    <w:basedOn w:val="span"/>
    <w:rPr>
      <w:b/>
      <w:bCs/>
      <w:sz w:val="28"/>
      <w:szCs w:val="28"/>
      <w:bdr w:val="none" w:sz="0" w:space="0" w:color="auto"/>
      <w:vertAlign w:val="baseline"/>
    </w:rPr>
  </w:style>
  <w:style w:type="character" w:customStyle="1" w:styleId="spanprogramline">
    <w:name w:val="span_programline"/>
    <w:basedOn w:val="span"/>
    <w:rPr>
      <w:b/>
      <w:bCs/>
      <w:sz w:val="28"/>
      <w:szCs w:val="28"/>
      <w:bdr w:val="none" w:sz="0" w:space="0" w:color="auto"/>
      <w:vertAlign w:val="baseline"/>
    </w:rPr>
  </w:style>
  <w:style w:type="paragraph" w:styleId="Header">
    <w:name w:val="header"/>
    <w:basedOn w:val="Normal"/>
    <w:link w:val="Head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4E10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1E4E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4E10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EduardoIbarraSoftware Engineer</vt:lpstr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EduardoIbarraSoftware Engineer</dc:title>
  <cp:lastModifiedBy>Microsoft Office User</cp:lastModifiedBy>
  <cp:revision>10</cp:revision>
  <dcterms:created xsi:type="dcterms:W3CDTF">2020-12-21T05:10:00Z</dcterms:created>
  <dcterms:modified xsi:type="dcterms:W3CDTF">2021-01-18T02:18:00Z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TDgAAB+LCAAAAAAABAAVmrdypFAQRT+IAAZPsAHee0+GZzCDt1+/KJlSKYB5r7tvn1MSRPIcAwkIzRAszuEwBBEQxeAfioJJhqXIQpvw05PzkIM1Hrfbb+ufp7MbAwlrwtdsLT4/J2WLP4BO047Wh8jjEOIn15y0L1IcMzxf86+kJVlZ2NeEhOtdPn9Nlz+PwyAzrYHn462mPwA1zMrPcKZRWta1fsTZ95eLTTyyaSUkfjThvX3wmjM4UI74Y0B</vt:lpwstr>
  </property>
  <property fmtid="{D5CDD505-2E9C-101B-9397-08002B2CF9AE}" pid="3" name="x1ye=1">
    <vt:lpwstr>tuUbHqq+SXbfH6O/hRBauEvv2+gPIQfX9tgLU6+UP+/GdFJRExNVVQXOnisg107AVixYZoWh1BLOhgTWO7rXM/MNRvZaYb7SY8U2wjoyMFhBAqF0d35mFudhQTAz2K2ufK+un5IpgV+oIml4graq/YPRiBwJThuLM6+MWOSSzv2/tfrv/niRFbA0hPVecCbHolXWCKGRceiwNxhBYS/lbpeLn7CCYVGGKqfciaj4Mtuv8mQQ/5cw6b6/hIT0iDd</vt:lpwstr>
  </property>
  <property fmtid="{D5CDD505-2E9C-101B-9397-08002B2CF9AE}" pid="4" name="x1ye=10">
    <vt:lpwstr>VKNMTQxtMS3E5/jA8qJpJNuuvI5JCLYVEImQTzrhZDeC+G0o3R3HhVzmK6ik0/tDMERkrPi9wcDXSnPquPg8nC2TJfI8dQc+PQDKynsEYmm42Oh2jsJRqu0+DsGIz21nD7lIw+nO32PI7oRqw7lPR7Lyb2G9olfjw6cTY3++r4UFjLCboqnedPwRjqiRY7DHzF+hlf4yvjwexs9Qs//X5mAIuXnRJSC293D42PHscHIJtenaymFVr7i34/Um+Jn</vt:lpwstr>
  </property>
  <property fmtid="{D5CDD505-2E9C-101B-9397-08002B2CF9AE}" pid="5" name="x1ye=11">
    <vt:lpwstr>u/6s6ceoSBAIVhAB0CayX2YQaIfyLI8kRnpyxjVLyGGl8WYH1sch/dOrswyyq3IGvI33b3b1c5jLSuaPtF5y80hvB2vDfg+C4Guaftk9GrRqRtfErZam+YipuptO2UF4qphE2oT6jeCB+r5iQoISAJZTJVfjHxus5sInczJ3mf5XeI/B3azUMUblQp1hydpOmsQt4K5ykbTMx9FPPTEK5SnWZlzX7QEwcVwGuNwySXybvJxZDkDtr5KQSy/qWy9</vt:lpwstr>
  </property>
  <property fmtid="{D5CDD505-2E9C-101B-9397-08002B2CF9AE}" pid="6" name="x1ye=12">
    <vt:lpwstr>FnQSnfhWTA+BriJkYanFPzg7/ODKdTNBRjp8Iua+b9ClDTtHVcCUw/uS0eNdbQyx1WN34kxNvQm/ymUmskSjZ0vH2YeXF5DZCtAM+JpT+rsOK2GWsZNcsPqcopASflRoQMhzIZQCcT+CH4+uS3c4s6XCjj2KYeqZMhjgfl70ALSdU04DtHF+9FufLl4UhFinU2i1q9Oke1dBwNvnaT+hOhj9nBOt6zCzQduCJnu+PVLM+hs5ClzHcva5C9H7IoP</vt:lpwstr>
  </property>
  <property fmtid="{D5CDD505-2E9C-101B-9397-08002B2CF9AE}" pid="7" name="x1ye=13">
    <vt:lpwstr>P7zK+yUrzQx0sFyDvJ9Me+GJCevEVDxrPa0Tdv/uSTM9k7b+S+gaqBKv5G29n4IlSMTbPlYfrKJkdyGTWPsRFyU5QGyzKpUakaPP7NgquvMwqJJCozfPiOqYvKOSDi9m5kIHO8T1Hqv/ymOzxxSI0hINNh4N75l6MjAlmbGVAS8ma0M3WT/rr0w8xzxe0v2h2L+n2UQKT//ELNnjcMLjxBoZOAlONqjWk4e+rrPgcKFYlJKpX9Tv8gKbq+C0u3C</vt:lpwstr>
  </property>
  <property fmtid="{D5CDD505-2E9C-101B-9397-08002B2CF9AE}" pid="8" name="x1ye=14">
    <vt:lpwstr>gpvrb4ezw62vU7MfA5c56d/b6Tt/IJNE4CCyecU2q/qYzyQKl8N1eUFnkRQbwEzMTDWeaEjfoCBo4bHh3XYn/iUPk6iP2mOUtTLzUZ3dRl+NwchH8/QIOQyCpMxipvKh5Ruj/azpfcWYAFmnrDLFDzzrB5aG4LiJjZFkWYrvJAvxuxpxGWsnGz7UFCSiKvUwasGr/3a2n2LtBjZshyI2nyfiifnE53+St0RrskmUHGWGVRP8JtnIa4Zf37wyaVB</vt:lpwstr>
  </property>
  <property fmtid="{D5CDD505-2E9C-101B-9397-08002B2CF9AE}" pid="9" name="x1ye=15">
    <vt:lpwstr>gttIZUvo/kdydHsh0wtxOP6PGWY290dGe0FHDIPAJQnS0ztr8S/6IiiEyFskOkKQKfzTllQ+RwTH+ur+aWtUyu0y8e487XHWlWav+eK+x6W80tb33CRE3Z9h21SVNLIx+6s8QPcT5gyx9lBf4OuRmElzXj9zfBljYL2CN/B/HQxne+plBBqKOYXFNpoDsDI2I32Bud2KZSmximk7mc2xOjEydEn+/Xm1psDNdeO7qt7+3FPqTL8vmb8Y0+wpcIS</vt:lpwstr>
  </property>
  <property fmtid="{D5CDD505-2E9C-101B-9397-08002B2CF9AE}" pid="10" name="x1ye=16">
    <vt:lpwstr>AB58OpZap1FErgRPhaDXyut+8/AfsDSE1wwzp8tt35TEiqjiGvErSkiTMagSvq2RZTFX7elX88wIaAwSqMafHkEJQXgvMwkK4t0hqV/hUhHDxHaSgyIdUA8BaKD+lkOgNUJLI4uyjtLNzFPzio4Sh4ZSIiYoVDClcnNDKgMDU95vxF8H1nIn+6NJiTxiYGV8k4ZHpQkn/hIrh9Oar1RTBoEv9mKA/unLFlrdO84haUJ3Emj9X0w7fuoSdh5Zsh2</vt:lpwstr>
  </property>
  <property fmtid="{D5CDD505-2E9C-101B-9397-08002B2CF9AE}" pid="11" name="x1ye=17">
    <vt:lpwstr>Fk3ybCPRAFkWS1UMJq3HLGAJCBQ735yuW1qS+YaOTiPWZPo07DUemHqmVRUV53jmIrqnviqYwiP4ipNB71YnjFqICUO8wXx9Bm5XV9DNrEROT4Ir2YwuhlJyWS9TkBvjQziqKybEWcZVSQUh5L+IGbBTvI31IP5iNwSolOJDqls4UgepiNFvA8c/TfMmpDf16FyUX636fN3eN8C7vgRwQTVq/RKyGQNfNm6VLi5eYJChAkqtdoM88Ni1Wgcwcvy</vt:lpwstr>
  </property>
  <property fmtid="{D5CDD505-2E9C-101B-9397-08002B2CF9AE}" pid="12" name="x1ye=18">
    <vt:lpwstr>X0kQytv7CHKgI5ss0AG0R5kUpCf7Zd19NSgYwRMhn7tFLHZpE7CuHv1xF4GNm2TnHHpZpZMNcYwn6lqiBcsnqb4YEoGgQpgfSNM1I4BdRVtr6aBO/6GmjkjklEnuXvV5vEqMCRz2Mz0AEP1Buwb8xmN4VgyenwLbqy0FzW0kGwDHAtH8H+rgYsovvXxwudR0KW4adWVCdshyg8FvsQbfhlvJZ9o3GjO7BuMFM2KxpoWl6LGNPcfEJpKsk8dIIPi</vt:lpwstr>
  </property>
  <property fmtid="{D5CDD505-2E9C-101B-9397-08002B2CF9AE}" pid="13" name="x1ye=19">
    <vt:lpwstr>PXUBZ2baJJqtD7GKEENAuN1sbMlOhZ2+/KX/r7BdGdrEkUYCoi6P+GE9Bds0/zDU5V8B2Ycz5mMRB4bWMV3iwHjfdzx/vGJR39ejSrz3rT9ZKsMSwHSUv5Z7qLx69wbSWwQgc6O5gtdKxd/GVj8QME5GYLM/DYVYXKZ/QXRz+d1ELaQVL8ZS04KfIzguYu0XPamPTPdxgp3uq2ZHlkJZ7dOflm9gi5mtbg750tNuvqr9kJTs8+A9tndgLSvkIek</vt:lpwstr>
  </property>
  <property fmtid="{D5CDD505-2E9C-101B-9397-08002B2CF9AE}" pid="14" name="x1ye=2">
    <vt:lpwstr>m2twDHdW/fn9wXa54kZ8gu3a+O6xM9C0fkrqWAPvHCBUBLw0ICOWGCgCvqadFBg8tWcjSDiIkDtYzpRw/dWFYQPiQIaOThqZF1tlKoo7BWZ7nL0D0gKNGXY0wo61AKqYjNoZX19Bl/xzwCkDACQrQ9WoDO/ulaftyUi09p+qArMQRWLY8LezxiYDHUr8ADpKGFzqbK9e6hvURjWKIbThIl7PAsQri4KB6ROtbg7at2ic8D261+HZBGncTgvBuLO</vt:lpwstr>
  </property>
  <property fmtid="{D5CDD505-2E9C-101B-9397-08002B2CF9AE}" pid="15" name="x1ye=20">
    <vt:lpwstr>D08V0X3e4PXTqWcao78cGNb86RfXwmS5v4wo9yhg5tYEWa12p7SxNfYTpRRLWMmSwW0F99t5+r77IgCr6jexPEh7FfjMlfolCfvgpt2XsMnWnEiiauSqMOwO5nuRPlmxKn6GhfTaACOQA2NL3UVFBr55CMxeIqo08OiuKx8B+bFjyY0vBwUhMCrIL+fVjlUtvnb1xPV2ejv7+y2To+QQApUt58PYZduLf1YcmPfDJFg6P5sZK+xCmCTRPXxjrCZ</vt:lpwstr>
  </property>
  <property fmtid="{D5CDD505-2E9C-101B-9397-08002B2CF9AE}" pid="16" name="x1ye=21">
    <vt:lpwstr>k05EVoFPDZjCHK1OescS+i0ebDqyUeUKtXRISCwKvFeuvKfGqUGOM+GwbACtyMeqIMHV7XmHOwwJAh4dyeE7ltr88Aixl1EpbtN0hPEOPlFcNSCMzb4UodsFNInlAyQOTAhj90++OCMKf3w9V1cXUp1lRUuwHBsX1IT5LhC2Vxv04z0HCdLrzQyoNLxig3iHt0p2gFa+nUdXgxWaUC3MhSjI6pzlyZmdW5ay1uuK512v7H8vQrCZBUACcak1an8</vt:lpwstr>
  </property>
  <property fmtid="{D5CDD505-2E9C-101B-9397-08002B2CF9AE}" pid="17" name="x1ye=22">
    <vt:lpwstr>71hqz2xy3lF8qi17W6P+GdcP6emMLch885HPUou4mekLXMpMBnysgt2S+NgdrYEEa4gdXqqcsveO9lXhfcBPuRd6nf0ssZUFzq/tNnpPH1zblGGgMNXT3nzeCX+rpXcnBO9125E0VH8z+38Zf1IQ/2pQVds0vtczggd32BMDAj6K7tSxQYywu/v50Mip9GUExa/h4EE/1UIe9KzaOTaqd06uMLfXJo9HMB9gHtJ8Ip/WBk/PkOX3Z/Wlogsseig</vt:lpwstr>
  </property>
  <property fmtid="{D5CDD505-2E9C-101B-9397-08002B2CF9AE}" pid="18" name="x1ye=23">
    <vt:lpwstr>clao6hf3YRbWZ2anYcq7aYfPyeaynsIOfUMvJvgjsdZG+rfSWRBuNoqwVdwWINmVsP24Hs4E2620ip5lxBNKuAiDklNQmWflxhyI1Q3s5B2wMD0CILk7CcIu9i1frRE/PS4Q+aYdg/5x3SyqOADDM2EjPrtZJFEC7BehbpMbBjARr9wFW4jf4skRXG4krqJ3b+KjXWAqSSumtpnf31mCPORcAVwt34h3nvNl+3x/gR+wun3Ogpft7SeS6Zhgq+F</vt:lpwstr>
  </property>
  <property fmtid="{D5CDD505-2E9C-101B-9397-08002B2CF9AE}" pid="19" name="x1ye=24">
    <vt:lpwstr>P//7gEOWfMZiBSuCQDnZFIxPjIPK4iHWK+ph2yOAFSvfz0OQdCT4grkT1vxLA6h6RoVR6rFvMzZVzJcPkgP7mC8XbDnz6/Wi9Qgcxq+9IZ0dGxnGXjc3Fyg4E6uH2c8Nz2Tx7BNzjRUu7D8II02/Z3vpX7pkIw+mVy1UWlMv8rD7QST1+mNAIinPpKdEPO87aeN2JzR6HZwM9btZt9LFEu0RGc4N7DQyHITirW4mm/nDW6DaaZPJ4hZo/1KkO6O</vt:lpwstr>
  </property>
  <property fmtid="{D5CDD505-2E9C-101B-9397-08002B2CF9AE}" pid="20" name="x1ye=25">
    <vt:lpwstr>2+7kmfQutb2INa6Pti4xhXFGRaa2VaB3rI76UoREoLNbGWMBVg/+Urr/S2hzHmiZag1cvCtJgBADSuJE3xvFO+do7He52m5YYNpyTiI7NsrAHLqA4wbDzcjZ+mVlkQEr09UZ4/fIgqm0iun1ZewP4UizKZ+xuAC0uB8asbqTbNh8d9yABqIGSvqXNNSFC1+s2OAbW5llgkPYGlJaH+/ezn76wfSh3GMzv+MD3Eh26gEbYsbLogWRbiLn9RXcpTM</vt:lpwstr>
  </property>
  <property fmtid="{D5CDD505-2E9C-101B-9397-08002B2CF9AE}" pid="21" name="x1ye=26">
    <vt:lpwstr>bMm1vVZlznqL5SYIIjAbye/nQS+8sjoi0R5yJVi0nVvkSksePnGapCtKvcqVxXbmHvcL1qn8HGt1BGXVKo5Xa0dlxo3M97U5UUMUdr5dwsGxTrvf5y+1eEgn3jUxR1dsRXvTtY0QKQT+blyBxpstO31FCK/gMq90YPNdjtNG1m+e66at26t3h8sAl3CUahRD3VGluzWnxkBA7tMiUdIvJ7RIH45dr4ZfbcVQSw7PDf3mrlvAbmL4PegCjscvO9l</vt:lpwstr>
  </property>
  <property fmtid="{D5CDD505-2E9C-101B-9397-08002B2CF9AE}" pid="22" name="x1ye=27">
    <vt:lpwstr>kOUdC7QVr3bAZXKdnJvH8a7D6MnPZa6h3k2095ndDM36cv356G7htYNYv8Z/Fy+ArAnvltvKSu92ap08crK8q4aInqd3Rej5KQRFyP7EU4+PboBaMefRLwJwll9BTm0IE0VIZofdJdYUPLRGsMVjsfNvujHTcopOxptkNi2F1Hdr840se6DNRqYvsHzByeiUDeRuqFlLoCxTagc3we6nBqRFj41reOMo6/ycp//SMzsSZTyue5cnipQCi7+kzpj</vt:lpwstr>
  </property>
  <property fmtid="{D5CDD505-2E9C-101B-9397-08002B2CF9AE}" pid="23" name="x1ye=28">
    <vt:lpwstr>sQVnl/Gfsi0/ft7/XHazQlRtAqi9h8m0J+Sljb2Rp8WqxadgkXT7MYAaWaooI4plZKVHxdFnL9OWJ6rBaLgOSvdaX0we5ygYL/NfK0PmKGEm35GpeW8x8tSFHg6f5EsqTzlyvK9dibYqMi4P45F42VjHL6tPsq5tDpaFSAX1Q2kKC6jhzukMaPBaWPMhw9vXrG4BRzep8BT6FrqD5LEz0q6RTvEOkCqdvdmg8u+8D8gkoV/3LqdLiRl1IOdgot5</vt:lpwstr>
  </property>
  <property fmtid="{D5CDD505-2E9C-101B-9397-08002B2CF9AE}" pid="24" name="x1ye=29">
    <vt:lpwstr>r1McPAbOjjZ1kgyhskhHbEyZexNlZ8k1P3ao5AoPTpzI8nouEje2h3i3udMq6O9GyT4LPOG8Dw3Z/i7XLstmfbeX2Ewz7iKkcmWilM+lyLKbqNKEKgVKnPVG0GGXHRBVcmCr6BWgMmZ3TAhPiUZngUn+xyKJ7mpTzN+eQSbzPXlPaN8WvkPZZy+WYM7iF/slMVoAY9WgA3A/TsCMZSe0OyIl5h6mbbPxFStaZ6Ndixxo3TgpqpW8/k7Ih/Ohib6</vt:lpwstr>
  </property>
  <property fmtid="{D5CDD505-2E9C-101B-9397-08002B2CF9AE}" pid="25" name="x1ye=3">
    <vt:lpwstr>A9lzZZGdZ10hFKZA6Zq5q/QrGF1P574VnlkZi2HjxXoPut0Gr2uaCSPfFScv8aSEuEi80uvkHrJq11y03ZuX4SgHcK+RoJm235KmSkhoyODpiu6VJjD04aygNxqZnAj7wGiGVSZ+GynlogJNb+X18fWUA8ffCdAzOccbuwgkcEEKLfuWGF/t7jzmQOKtgt7ZhCBCLJM3M9UJoTqFzaWsf0Tt4+fRmLpoj2j1hMCJco7MFkSnley/XSC2f3zOofa</vt:lpwstr>
  </property>
  <property fmtid="{D5CDD505-2E9C-101B-9397-08002B2CF9AE}" pid="26" name="x1ye=30">
    <vt:lpwstr>CF5jqwb2c4bkwF1spzyi4/9fgBQhoYfyuLcel1HUCV30gy2uNSCAulUaMjWusCHSxSVpd5r/ZmyJZDWWODCBH7Bd7E4dVx/EGLFhsYthVBhZzZ9xwmnP0gGi7YdVyyXRkKs6ysmIrDyNeu3968Fs/Cq+vzmdyc3cZQPI4fDapcDLDeI9UaJ1PHqWk9Be+SkDbzGb9AXNwg8/LXAGY80BjnpXuAvi9AgYKSJdiWzPrBuobbZkaKtbYiaQ6C5NRun</vt:lpwstr>
  </property>
  <property fmtid="{D5CDD505-2E9C-101B-9397-08002B2CF9AE}" pid="27" name="x1ye=31">
    <vt:lpwstr>VMJMJBZAH3twKutwnuGhosQSRFhodWINVUCpJJjp/ZkujxH9/311K7Jgg8Q4Cy1wUOvgJN13tLRukbxiwuzT1UOPONyOzIr07g63NDJ9Jjqa4FgnFhB3G91pEg9iZF+j7Vx4fHfw8FVgr4Tn7rMgKOERrjFW1eXJXt6VfY3XKfCZptZnIV0Y0SdXW5sVCzmLtcM2mTnvHdsLnNykfxRQi9NZ8I0c4CQ5ch43/DD7G+9NCjGkMSDsSk4rxjkuiYy</vt:lpwstr>
  </property>
  <property fmtid="{D5CDD505-2E9C-101B-9397-08002B2CF9AE}" pid="28" name="x1ye=32">
    <vt:lpwstr>Sth621UETNATxH4uNqqH9HNM+gH6AXBKsNEbEYT1FL7/G1/sTKow5hecR35yUxBI+rlVDX0HIdyPCxEdd1+qmtGAcYRsrqaeVkuLVYQW5zNv4/MpD7XgX0EIs093MZ4vo8t4NvIZHJDru0VBLvThSypWsSu6QM39XWVo/94rhOeJsqJW56YZfWY8s77iSsGCz0un6bLfmYOLz0O3j7ufZILswItBH8IVe8e1Bi2ETNlRYjGE0Wl2/f2yUCEU38q</vt:lpwstr>
  </property>
  <property fmtid="{D5CDD505-2E9C-101B-9397-08002B2CF9AE}" pid="29" name="x1ye=33">
    <vt:lpwstr>hAxwgZjBIO9v18c2OcclBWW7cb4hEcvzVglNzqEfd6vMuuS/Ep1IFLfvFvqvoLtdiUziTLUUa5i5gcKIBl6RXFAOzFepU0dJUOq3s6W4553WZ33nn2mWSxxG1tRtoDzDKnj0XPlXEuZ8UH502uy7+Hr8eaS9wrWe2kzPm9KM/jZ5VoB7LeOTQVWJHg+zlGBqsef/04F0njisaOa6myinqMAEDgcox2SQgEwp+XB5ly5qauhWzHbEGRrxiDKJo8a</vt:lpwstr>
  </property>
  <property fmtid="{D5CDD505-2E9C-101B-9397-08002B2CF9AE}" pid="30" name="x1ye=34">
    <vt:lpwstr>M6GdRv5ktDVwXuzeN6R8r51CiSfPhsdnazAojXNopO69IZq7SEtJhi4p/CkEyDzkH9oq6+SkYw0X+YC+53BkURRsKLxiLzIKBIiOyl6VM349Du0Ltu3DnOxLY6zJJKFrOmpjLhJG1jtYACRzcy1SlF3mmgWtsW0iYv+yOnAU2Y9dj50CC7kpB2fLUfAWuNy5LcsxSvxK1IzAKOZnWpt89Q0EJY0KRz3VPe8I76UoR+i1AXkfTh50x6I6YYUh4H9</vt:lpwstr>
  </property>
  <property fmtid="{D5CDD505-2E9C-101B-9397-08002B2CF9AE}" pid="31" name="x1ye=35">
    <vt:lpwstr>6gimK7yN/Vxj2ST7imm4ANc+WoG214NDn6ZSAnRgfZUrZrZH5tCdmvFT0/vPdpzfF1h+EkfbfNBO9xazK3vYMVAmkKGJ8Zq9Ycn6Jp0inyNzpauUtHQHHjhHup51YAhPnfCn7EKXrYqdmcg+w/JobCD9oX0dkyT4dZXyBTj04PNMHAtuvib/2SPxoOr9BMQlFZB3D8hcCXUBRRLDU3mOjIj233XCN1hgHuO0nfjhcnR05Tua9H7ItDXK+z2XReC</vt:lpwstr>
  </property>
  <property fmtid="{D5CDD505-2E9C-101B-9397-08002B2CF9AE}" pid="32" name="x1ye=36">
    <vt:lpwstr>VTVHbMnv8aqJS/O+w+teJYwfNZ+3a3fVT8b2ls2zGqNCfI/TjzvfI3eLQQ6bct7Z49lX7iaF7IF1CpgGlxkVEans/VoPL7GOLULP7wqtykZuk+9kMrlQZWZNC+EPtm+UiO4T1qeMZZQeC/0tEema2Gls0LxtZtKvzQOn2NRgA64v5JrcMjpIBcCHPGTtNybPkj535fpWdfR+dLqV9d56YRuOkfuJ2XIg9BcqX4f5GvKwLpJzHkoIJD+wnUAthTl</vt:lpwstr>
  </property>
  <property fmtid="{D5CDD505-2E9C-101B-9397-08002B2CF9AE}" pid="33" name="x1ye=37">
    <vt:lpwstr>wD56jXF4w2Bxvwbzut2BGAdEZlNF1BZSc0z5BWafSx23nZjjM3xjVRWLXTy+6ZmrsvaZOP6ffAgwPw5Bi3Ii4yTauzDnDGScnfNXYbdAAdR2SCy/mPyxAeUp/HfiXKCViGDNVt4Wdu3b+CKNC+Y7MrCBju8NPzAxJUFHmt0gKMFGGDoydPgYVKNnu8+Jdbz2UVhfsxEBL172VU/BN3lfjzBBp4YeRUReCl6p560kdLmO3hpfCeP2ZftJSbkFDjq</vt:lpwstr>
  </property>
  <property fmtid="{D5CDD505-2E9C-101B-9397-08002B2CF9AE}" pid="34" name="x1ye=38">
    <vt:lpwstr>cIdqW8zN+9O4hQ5K9xizjMMIby3PgMYq/Jdh1jnEfny43uD34CG/N8eBqfIo3WnCwQIeSEtAoxUJ8oh/AorH2JJNgiZvldUsmh6gdlA8594elHcb4xyVeBkoDWhAA+3FWSVgLw06iCJvfERBBe3aqA4ZzlpDcYqAQyySkw0Jw7qLEtaV3s1TEA9a07N7VqRnuSAy5D1hbFSe37yMsBJ8Sz6VRzlhbD3DSJaoIYNpvkV0tRpmRY3/8AWdoJ3PrRd</vt:lpwstr>
  </property>
  <property fmtid="{D5CDD505-2E9C-101B-9397-08002B2CF9AE}" pid="35" name="x1ye=39">
    <vt:lpwstr>0Hr1Mnzdb7CQLxCzOJ0wmRLkHDs3+anjrWjdyWuBWUPnd5pZFLDVe+kfqTQerFaNhRTZcNTLV3pjTJJYedzWApUQN/SCr9xG7DXTzzU2dZvEuSKWTztfPOuTVnPh42jmaT0Lb8NpQApV+U5nseNKdOdpkCQtqicwPwwP4ESw/KDsbe77+cQAMtWobs+H+zlZMyl1xjyqKRCr+bPV8GyohlDnveKcSqGLEFl53zv5efnwAqYWVVQt5pYvviHpuW4</vt:lpwstr>
  </property>
  <property fmtid="{D5CDD505-2E9C-101B-9397-08002B2CF9AE}" pid="36" name="x1ye=4">
    <vt:lpwstr>ubwpDi7qROJzV38/pa7FG3I/eiOCW/n9aON4iUltSV/POLnCx2vaWmwnFPuFFiqRmgHCiFANnaegjGW3qvAUJqp5hNoUnEnvpHX0TvFNGaKBtj87e6AwM04/tusAnwEiFFnq/AI2b1W7VqBvee4p1FX289sR44NCBBB3+YT7LgAlwdmITrMdh3Xtz64Z24dFwQNV6YrMPpFAEY34WeOI90Ririvm2ZxtVOP5jKDBMbMBIthymjJExZdwSYaYBMF</vt:lpwstr>
  </property>
  <property fmtid="{D5CDD505-2E9C-101B-9397-08002B2CF9AE}" pid="37" name="x1ye=40">
    <vt:lpwstr>Sdllmocdv0BYWU+WVP22/no/drOz3ML3IpXILzfx673V5dQ/JM88VzLoo59bI32lZ1/ru7b7dVb5QasvoDnv5PW5RYZxWtBv3+11iuM3GWb454hXygCAf5oVS1IFnyBDZDR8wc295zQ8fqJiGcdrln4Jy6ZXIFhTI4jP+STZNKa92bf4GVVcpLOW0+TNOk9GJi/WbFWIixJEXhNtRAsrx3v39hOGabo9Ok4gVDaYhC3vVctTJvtt+WzyQvTBdQ2</vt:lpwstr>
  </property>
  <property fmtid="{D5CDD505-2E9C-101B-9397-08002B2CF9AE}" pid="38" name="x1ye=41">
    <vt:lpwstr>CGKXgNJgxzg0+F56+X0ZFWUJehj76rWDVSBGBCXiGz9UBwdXSc1azmkaveRk3yTRW8w+njrpy1kCJqsS9I/zWU4rampIL+yiZ/wJgO4tfOWQk9/HUWMWA2Oxl8YY0CAYsCfvgrm1CbOJmMbfXENt7LwjoYKhd5gMPuEcS2wHPncTL4hbP8aoqXOYO85g+IDwkaPG46W/h+MOYNHITUts0GiNR3qXq/8rI3VOFUe21fjFVX6RWm80+susT9AI6Am</vt:lpwstr>
  </property>
  <property fmtid="{D5CDD505-2E9C-101B-9397-08002B2CF9AE}" pid="39" name="x1ye=42">
    <vt:lpwstr>pwcSYa5BA5pBfBL8A8AZUw3cQ3vYKMRhewyJII+F0e9x3gxlZJG7nFWnY3OTPy4mJ3k9oaiSnniLrF+VG5qDObzEIbw32w9wNtqHy/rpabm0KiyStaVh6w6ulQ24w2I8k8JSginojR3ddxrgeq4eZmxh++NRuAxvrcVkDHLopAHpYY+ysTK0kHyOVwOvE1ZPRbdTaZiuQUaFxH2SFKVILarmiSnXDicTn5mT5kXKgAWlV0+hZpKCmVWXTXR73no</vt:lpwstr>
  </property>
  <property fmtid="{D5CDD505-2E9C-101B-9397-08002B2CF9AE}" pid="40" name="x1ye=43">
    <vt:lpwstr>hOce09w7+pH19On0MU3dINfRog65dtT7RDkIRDqb7LqhREEWzPrqiMxRogDTc2FQ2EQZjbDSx+iA34RiLA6Y7Q+mYflAbASlQVxRbQd4JLcnSEd6FzEC0SWZAk4l+zb7X7Ka21EeTG4GQnAw7J0LazFIMyRWyNLZWDCuM7E1urK+lvoK4Prtye4DwhTv1B3qVx58yjXQw28RuBGtgNndggDeHB4VVfXhc23Im0LJ82hb9bqfmV4UtZfQzpS93lv</vt:lpwstr>
  </property>
  <property fmtid="{D5CDD505-2E9C-101B-9397-08002B2CF9AE}" pid="41" name="x1ye=44">
    <vt:lpwstr>O1IQK1ox+F68mXjy1dozpzyuG3rum8S+UkQ6H2KpuL//zUKj7RcfjAqtdtNs94MvV9fiiJWBFGbIh1l7wqlBUijuB7R8gfHLBgWdT7ktoCH8yYw71k6dAsHJUykO86efAOZimgPfC8Ng+pFm5Ksn6eBZ5PXSWunfFdiK+eJ38am85Pt9I07cL25v9C5sO/XwsH5A8yK/1DzicVq2xgyAKfbJzfmDGB9JbcTN7/tMa3wAdk4O1hsLitsDHflf/PH</vt:lpwstr>
  </property>
  <property fmtid="{D5CDD505-2E9C-101B-9397-08002B2CF9AE}" pid="42" name="x1ye=45">
    <vt:lpwstr>FvWKZ/VoNQcTViwbEA8pDQeBADnrJNU4O++oyqu4gtE/J/MGY7Ca0Wnd8ah7B0Ka+NCMNyMkQBhqST1v2SslNms2+q7NPLa+kfoE/ITPPXrlTKpv5NIHwwg++yRAAttoFJV8zhy+Gya6haU9N6FrlPXS4UV/Ud8xYzX7tRF+kNCbkO4dK2c0d/JseIDq4EWyh2WwpCaI499Qm/KB0Ga1pSHID4UYjG/Lq5j5oAusJiN9O9XvbzoDPbO4gCdTFQ6</vt:lpwstr>
  </property>
  <property fmtid="{D5CDD505-2E9C-101B-9397-08002B2CF9AE}" pid="43" name="x1ye=46">
    <vt:lpwstr>4hP9IwKMt2BKsAoy7WiieHmJs8yVgEP8itv+0gAqy1TD0QpCv3tsoJjNVIfEM5h7D2B8ImLodtUthil7FVFBxCTwwpO9Gyk3m8zTdjs2zwzmfw4JpYJuNwoZq9kYZAWmMrD2L+WJzKmY5r0PoCqKdJrJ5auA11bnKit9dbW7ZSxXkeEWHdlinwG3+CYFh8hor7nKDGEGWOPt7qh+OvR66oSahco/Pd8/EI8bEqxRSyMwh53DcVbDgXhptcYsQmH</vt:lpwstr>
  </property>
  <property fmtid="{D5CDD505-2E9C-101B-9397-08002B2CF9AE}" pid="44" name="x1ye=47">
    <vt:lpwstr>6dg5CYDWKCbPOAZKenF+XrUvkN+KX9WaszRZUZrd2CaOgt/MSxmDgylXdV55z56nJYvL+utd/I47lplnxFh1IBaj+8OLyc/SiooWCJ5aTlMWQJ4Vo6CVwRp96qmf2e/WuogMgwtEcens7BlsoriCxNhr/+YwYtgfxdZzSorJYNSZOPSiTxuhTRPYDDxBmlAYLlfXheGNW+lRbyYAUNhOZukoYu3Ufd/YQL1td/J3w8Ghok9DLEBGB8NFTeP/3Xs</vt:lpwstr>
  </property>
  <property fmtid="{D5CDD505-2E9C-101B-9397-08002B2CF9AE}" pid="45" name="x1ye=48">
    <vt:lpwstr>h+QtcQ204kO57lQ5GBkueiSzp34savo9krxjctZT5M2ducI7p1lZkBZl6lqIYKQGVUbq1FV2bzOnrIYJepWZBAaVzO5LFqRmrlyk0C8GfavpO1p+59BSZt5QS2M2u+W2ccu7qGGBqXep+s1587S7+pqEUyI7557drk8Gp3xehfFn9YPzb/au8EUfCUm9vPfFXGpHdolCr4TNfYlyYGnDil2kvz2DRFI7ovkYyO6z90q9HuPOeRNNTG2NtMTXIe0</vt:lpwstr>
  </property>
  <property fmtid="{D5CDD505-2E9C-101B-9397-08002B2CF9AE}" pid="46" name="x1ye=49">
    <vt:lpwstr>ujp+W98J6m8oKZsSFu+EsWBcMYilyThrwOFaDB3Z60amq3Hnq91nr82qd0ypsUPqMA9CgKVTy9OPSApshTbTBhqfN8UIge1AJy41PaV98a+jSstV6oqrqtw+p9YwSC9CD6qw8125MB3kA6VzWwIHutJxfhJCCrGQcLY7ETJySOke34cHnjI7L9VLHcAJfcyhGMw+tL7xB5gfNeJoJUlGd7stOhdE8qtAayZTtsNCIjfDy1PvtGnDHyAnMfz73CE</vt:lpwstr>
  </property>
  <property fmtid="{D5CDD505-2E9C-101B-9397-08002B2CF9AE}" pid="47" name="x1ye=5">
    <vt:lpwstr>zPoK17eSKBhuixbAjFMs8YDsIiLqbWXpZHSwP65Ey4wcTJ4gEMkcIkHNHbBW/TmalKzZWwxaTuYDhu/1o9WAvju11VxtQfN0jxxvDyLS5lGdvqLs/wC/jT7YPPpwyWAuhzS2ihbgFw8Mp1cqupGQ1vzMSeEOhaaMacFeImuqS3+Tbs0vdEGjE7Ik2VPk1CD1TEwqPKfLHQ1vmTk+N7hh7tbzjC533NzCEZJIqet2WyjvPMFI1xkkdoCR4s//avP</vt:lpwstr>
  </property>
  <property fmtid="{D5CDD505-2E9C-101B-9397-08002B2CF9AE}" pid="48" name="x1ye=50">
    <vt:lpwstr>WrJ/GPpqBiopliajKl7EdtHnHcRvy6hJFwjD254qBB8NCDpegeHQadLgYs+kfnr1SfQk/DvodzpxrYo8MTh1u8UreY7K9UKj6gGeEO8Od8DTPyA09cvhfhYjf9kSUOuwT40llNlEIA64isSbfEJD5YDT/pJFIIABMpCpTOJRQ3D/vNYQDQAiLkQFy1GHmP5RBPNkAbqR+KvJglhNiErDUl9j1qDb5Ddak0AALhhKMTVBFKyB8IeUsWaf9gx9Ltv</vt:lpwstr>
  </property>
  <property fmtid="{D5CDD505-2E9C-101B-9397-08002B2CF9AE}" pid="49" name="x1ye=51">
    <vt:lpwstr>E4bw8474MetX0Obpdgb6CzAMI75WvL4MyR6k2yh1UDnVpM48BAVjalF9D6ucjkAsAD95cUmti/wgg5658uxj32GyQaMn/e9RMhPvrbS1gpmY8rjdZ/jA6A6wt2CkX01Igl4h3tbqpGeyeco6ENmen7r8ZAGjlf+kNI8nvxsyDtVR7lozdFZYKNHRaUd+29U35+fxzoMyWMnJ1gt7cqROAuuq6T5epYincXf1ePzLrh9oGUigwYy0gRyBecVTHXx</vt:lpwstr>
  </property>
  <property fmtid="{D5CDD505-2E9C-101B-9397-08002B2CF9AE}" pid="50" name="x1ye=52">
    <vt:lpwstr>C2BAvMau0dmEQU2p57FYnNjuwF0+lfCLsCpPc97utGfCdN7JUpWVRH9HqnN0p4mPk1UYDg607Cu9dVvGMTjOHnS1H0L3InTY52PMaw4AEkwJ4K+2kZVSYO0cklCjSVLXyw83nAA9OvkZrnTjXFM82/j+4RdJjyv+V/6KgAmen3RYSMtrVCQDjPVFBO9ccw5q3NhNi8ProS1Jew4ugAa4P3Z3qQX/2ZuW1CBaiZgJ+ZCjEEnVGln14DTC3lj4eSx</vt:lpwstr>
  </property>
  <property fmtid="{D5CDD505-2E9C-101B-9397-08002B2CF9AE}" pid="51" name="x1ye=53">
    <vt:lpwstr>2lRV1CMmcZE65KYIKm7sq8AHK5WUWKWQ0lSnaTOV5W7EfUSJhFbJnQMk/IUOyA37KWieu4MscH3cV9m9yOBTtYCxRwuUTRSzyokuStGpf5sqYsFWCaI0KfDc757yRIT+bauBjkD2lGCG+Hk+mq6VwVpUI1Yv1JsqmgFYKtn/Ye7NXbGWj+ug6TSzIb2sKLEGCN8LugRk9RrSa8oe/+meYytHcaWC6sklxdUnjGWoIOwndqKsz4QP61ZVsZa+Ubz</vt:lpwstr>
  </property>
  <property fmtid="{D5CDD505-2E9C-101B-9397-08002B2CF9AE}" pid="52" name="x1ye=54">
    <vt:lpwstr>AyZUahU/h9KlpyWZV9hVG8r3gjj/wZJV7H+cI68Y2bmVRZMluXKIBa/FSZGsQWbwqP5z5Tx6Lzj/S1/OYr7WpSOOhidn3fx8JOwmR+nsgZRjnRxWTxw9xTgZ78wlZfYRUt3Uo+ZIJDiP6l9XbTKRrsGaNMbAAOSSoQUV/3v15AXQxPoWIP/0Si5XNCex+HRsyXuVb87aaf1OkXSrEdnItVUtQKl38SeQvYX5orYY9XiF6G9jN4g5E+3/l+6yDHr</vt:lpwstr>
  </property>
  <property fmtid="{D5CDD505-2E9C-101B-9397-08002B2CF9AE}" pid="53" name="x1ye=55">
    <vt:lpwstr>2fiEEU/64asKefW0JJ9A+jpFTTy8U2SgY/dHBTYX4Yo/YAwOjoZVtQaQUFFyhYivMMBnKExxdYUhLPooxTLOJDKke3mm1DjKOPfBsCHM8U3yLIcE6vs5TTM6xzjL+verkr9/SXsRupdUUQeOkMtDFs7RJLdOjQ26MtK3FJKzBwbHlU4zGYdRJLzYSBFzruzyMo15C2KsoyW0VAl2m6j/szAqXDP/QMCs0fJ0pbfpWQhX8tj0oU0RrAZzci4JyDf</vt:lpwstr>
  </property>
  <property fmtid="{D5CDD505-2E9C-101B-9397-08002B2CF9AE}" pid="54" name="x1ye=56">
    <vt:lpwstr>UEq4T15vx/Jbx7/X1Rmcf3WXL2CI+c0WaOUAe+Zxq6jIq5BhYsx0F6FzGTzWVPWW+ti4gkABytuJRDjwQlNGtmOn63ScRUzAmg3Inp0lvHnVxyCvuxaX0hqiYHvUeg1/1rfwpJyQRto/qfUhwWqg/EcHWc4HzK/lvmPO72aM+0Nh5O1y2ir4GfVntjITW5u86OoRESHrEc9zEfe7lkNMnxSyvmEWCEMazRgqzVumy4jRg8rtiZLo1RG4tZn8/il</vt:lpwstr>
  </property>
  <property fmtid="{D5CDD505-2E9C-101B-9397-08002B2CF9AE}" pid="55" name="x1ye=57">
    <vt:lpwstr>M9lPfwW/edpUUytqJGf6Bn8EULjUrmZmfJ/3ff4quCWxMOAAA</vt:lpwstr>
  </property>
  <property fmtid="{D5CDD505-2E9C-101B-9397-08002B2CF9AE}" pid="56" name="x1ye=6">
    <vt:lpwstr>KRfun7uFPLvvQc3UGssx+e+KbDb/GTmqP1OvxyoadZAmgHLi9+3S+w61MEXlbmKvPtQuw35KTWM11bCpiPn5IlnPNS9JPaqge66tDzWPvwk0oJ7gdxmdERd4QoV1mGl3BdRnZ0K53WJEQRWvYsrt7iFDhEYW/vSiFixatg47pJH3AXGhw22Y/pF5YgMa2n1Rgvg87nyitXOcQcDAsVZ37nj0KRLkTrdbMLttJP/SwNkTxr4lECB3TFCOgprrBng</vt:lpwstr>
  </property>
  <property fmtid="{D5CDD505-2E9C-101B-9397-08002B2CF9AE}" pid="57" name="x1ye=7">
    <vt:lpwstr>l18yWiGQyo0HMMtrnLvJAkqF/tih2l8jIqBcv5TjDV2cSrvPR64eFKxNVsGCI9/8Us2fJYpGysQ2MNm2YsEMXTjdueRYzCeU0FoJ+lctLqjrI54JpHjtPDwWDEW7RtQSCpI3AiD3zzHEi+9uzjpyJ68lZ6SnvZwwYfA+aHvz26fl+BYAMd5B2irLwXrn2Kp9gx1NS6w2RmKC8HpZBATMAeJHXIgfFE+2X/nKTR30k0cWKgU88vZqR7MJSv4LWG2</vt:lpwstr>
  </property>
  <property fmtid="{D5CDD505-2E9C-101B-9397-08002B2CF9AE}" pid="58" name="x1ye=8">
    <vt:lpwstr>syTpnuMY32FlKu0ebCzM9P4OF/q1HV7B8DM3hiE4uiC+wgCycHMgcOI+A9HwS0sjDUc5GvVE9GooW+vb85ZccrqkJTaNWj378MxIBokvcTJJfO4ww8vPROHlCKkxeHHCs0zdgUSc2WYPbukCg5xDpO5+l6S4ba8VkXFalfOJ91W8uQm10Mii9Ah1iS8RrjMUh/Of3CeJt5HWmDg7B5vPzxlijJb6Z1d1MAY2JphexPl03RcAzrMnptnDty8Zd5p</vt:lpwstr>
  </property>
  <property fmtid="{D5CDD505-2E9C-101B-9397-08002B2CF9AE}" pid="59" name="x1ye=9">
    <vt:lpwstr>0hD99rmiZMtLjuA4s/jXthzmlsckdfgNl0gKTySeyqOtcik+ML2mGkgMlkMjjuZ8H0EeV75QdgqRS/Vh6iKxDLv+U85hljH45y3rPaB33vh+4bx65JdsQt+NzyK0fa7OHKhDuzFyWjbSBamLfnkTnQcRvLcm/fnQrJEQBa58OXeDMYX5aeVEAbUh59B5jIQTN0ddMe53k2+g7EId2SSSOZZSYZfNR6KNSg8uIfm+Ni9kvxi+RBOHjt1++a9iNN8</vt:lpwstr>
  </property>
</Properties>
</file>